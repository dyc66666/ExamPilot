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C5386">
      <w:pPr>
        <w:spacing w:after="360"/>
        <w:jc w:val="center"/>
      </w:pPr>
      <w:r>
        <w:rPr>
          <w:rFonts w:ascii="微软雅黑" w:hAnsi="微软雅黑" w:eastAsia="微软雅黑"/>
          <w:b/>
          <w:color w:val="111827"/>
          <w:sz w:val="40"/>
        </w:rPr>
        <w:t>产品需求文档：ExamPilot AI 智能考试冲刺系统 2.0</w:t>
      </w:r>
    </w:p>
    <w:p w14:paraId="3A3D7F48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前言</w:t>
      </w:r>
    </w:p>
    <w:p w14:paraId="57D2E34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ExamPilot AI 2.0 的核心升级方向，是从“AI 题库导入与刷题工具”升级为“AI 应试复习系统”。产品不再只解决用户如何刷题，而是围绕大学生真实期末复习场景，支持上传题库、课件、教材笔记、复习提纲、PPT、Word、PDF 等多类型资料，由 AI 自动识别考试科目、资料类型、核心知识点和复习范围，并进一步生成知识图谱、复习流程、练习题库、智能搜索和个性化推荐。</w:t>
      </w:r>
    </w:p>
    <w:p w14:paraId="1736D41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2.0 版本需要保留 1.0 已完成的题库文件识别、AI 结构化解析、题目核对、选择题入库、答题批改、解析、错题本和 AI 学习助手能力，在此基础上扩展“资料理解 -&gt; 复习包生成 -&gt; 知识图谱 -&gt; 智能搜索 -&gt; 智能推荐”的完整学习闭环。</w:t>
      </w:r>
    </w:p>
    <w:p w14:paraId="371FCF8F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一、版本信息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7A0C3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EE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A7C8A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项目</w:t>
            </w:r>
          </w:p>
        </w:tc>
        <w:tc>
          <w:tcPr>
            <w:tcW w:w="4896" w:type="dxa"/>
            <w:shd w:val="clear" w:color="auto" w:fill="EE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93831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内容</w:t>
            </w:r>
          </w:p>
        </w:tc>
      </w:tr>
      <w:tr w14:paraId="6660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8371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产品名称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53C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ExamPilot AI 智能考试冲刺系统</w:t>
            </w:r>
          </w:p>
        </w:tc>
      </w:tr>
      <w:tr w14:paraId="3D14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84BE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版本号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A9A5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V2.0</w:t>
            </w:r>
          </w:p>
        </w:tc>
      </w:tr>
      <w:tr w14:paraId="4BBA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2F37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版本主题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9381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从 AI 题库工具升级为 AI 应试复习系统</w:t>
            </w:r>
          </w:p>
        </w:tc>
      </w:tr>
      <w:tr w14:paraId="2C0A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DB43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目标用户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806E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大学生、期末备考学生、考研/证书考试备考用户</w:t>
            </w:r>
          </w:p>
        </w:tc>
      </w:tr>
      <w:tr w14:paraId="5D45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C70D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核心场景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6AAF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上传复习资料，AI 自动整理知识点、生成题库、规划复习路径</w:t>
            </w:r>
          </w:p>
        </w:tc>
      </w:tr>
      <w:tr w14:paraId="238E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CC0E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主要新增能力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5606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复习资料解析、科目识别、知识图谱、智能搜索、智能推荐、复习包生成</w:t>
            </w:r>
          </w:p>
        </w:tc>
      </w:tr>
    </w:tbl>
    <w:p w14:paraId="6A7DB076"/>
    <w:p w14:paraId="1A01790D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二、变更日志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0F39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64" w:type="dxa"/>
            <w:shd w:val="clear" w:color="auto" w:fill="EE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F596C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版本</w:t>
            </w:r>
          </w:p>
        </w:tc>
        <w:tc>
          <w:tcPr>
            <w:tcW w:w="3264" w:type="dxa"/>
            <w:shd w:val="clear" w:color="auto" w:fill="EE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800DF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日期</w:t>
            </w:r>
          </w:p>
        </w:tc>
        <w:tc>
          <w:tcPr>
            <w:tcW w:w="3264" w:type="dxa"/>
            <w:shd w:val="clear" w:color="auto" w:fill="EE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A900C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变更内容</w:t>
            </w:r>
          </w:p>
        </w:tc>
      </w:tr>
      <w:tr w14:paraId="5045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8418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V1.0</w:t>
            </w:r>
          </w:p>
        </w:tc>
        <w:tc>
          <w:tcPr>
            <w:tcW w:w="32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4AFB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已完成</w:t>
            </w:r>
          </w:p>
        </w:tc>
        <w:tc>
          <w:tcPr>
            <w:tcW w:w="32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C0C9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支持题库文件导入、AI 结构化识别、题目核对入库、答题测评、错题本、冲刺模式、AI 学习助手</w:t>
            </w:r>
          </w:p>
        </w:tc>
      </w:tr>
      <w:tr w14:paraId="1A5D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5019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V2.0</w:t>
            </w:r>
          </w:p>
        </w:tc>
        <w:tc>
          <w:tcPr>
            <w:tcW w:w="32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5706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规划中</w:t>
            </w:r>
          </w:p>
        </w:tc>
        <w:tc>
          <w:tcPr>
            <w:tcW w:w="326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76C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新增复习资料上传解析、资料类型识别、科目识别、知识图谱、RAG 智能搜索、个性化推荐和复习包生成</w:t>
            </w:r>
          </w:p>
        </w:tc>
      </w:tr>
    </w:tbl>
    <w:p w14:paraId="61E0CEAC"/>
    <w:p w14:paraId="6902ABEE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三、文档说明</w:t>
      </w:r>
    </w:p>
    <w:p w14:paraId="03C4B1DE">
      <w:pPr>
        <w:pStyle w:val="4"/>
        <w:keepNext/>
        <w:spacing w:before="200" w:after="100"/>
      </w:pPr>
      <w:r>
        <w:t>名词解释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0EB4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96" w:type="dxa"/>
            <w:shd w:val="clear" w:color="auto" w:fill="EE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82D1A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名词</w:t>
            </w:r>
          </w:p>
        </w:tc>
        <w:tc>
          <w:tcPr>
            <w:tcW w:w="4896" w:type="dxa"/>
            <w:shd w:val="clear" w:color="auto" w:fill="EE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04A0D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解释</w:t>
            </w:r>
          </w:p>
        </w:tc>
      </w:tr>
      <w:tr w14:paraId="27F0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924E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题库资料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C89F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已经包含题干、选项、答案、解析的资料，如 PDF/Word 题库</w:t>
            </w:r>
          </w:p>
        </w:tc>
      </w:tr>
      <w:tr w14:paraId="079B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CFA7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复习资料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9CF0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不一定包含题目的学习材料，如 PPT、教材笔记、复习提纲、课堂讲义</w:t>
            </w:r>
          </w:p>
        </w:tc>
      </w:tr>
      <w:tr w14:paraId="1CF8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0338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复习包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93DF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AI 根据资料生成的一套复习内容，包括知识点、题库、计划、图谱和推荐</w:t>
            </w:r>
          </w:p>
        </w:tc>
      </w:tr>
      <w:tr w14:paraId="2238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B94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知识图谱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5685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由章节、知识点、概念、题目、错题关系构成的结构化知识网络</w:t>
            </w:r>
          </w:p>
        </w:tc>
      </w:tr>
      <w:tr w14:paraId="0081F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CE01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RAG 智能搜索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2EE6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通过检索资料片段和题库内容，再结合 AI 生成答案的搜索方式</w:t>
            </w:r>
          </w:p>
        </w:tc>
      </w:tr>
      <w:tr w14:paraId="301C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AC23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掌握度</w:t>
            </w:r>
          </w:p>
        </w:tc>
        <w:tc>
          <w:tcPr>
            <w:tcW w:w="48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6EDD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系统根据答题结果、错题频率、复习次数和用户自信度计算出的学习状态</w:t>
            </w:r>
          </w:p>
        </w:tc>
      </w:tr>
    </w:tbl>
    <w:p w14:paraId="23F1B826"/>
    <w:p w14:paraId="5FBC0717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四、需求背景</w:t>
      </w:r>
    </w:p>
    <w:p w14:paraId="49413125">
      <w:pPr>
        <w:pStyle w:val="4"/>
        <w:keepNext/>
        <w:spacing w:before="200" w:after="100"/>
      </w:pPr>
      <w:r>
        <w:t>产品 / 数据现状</w:t>
      </w:r>
    </w:p>
    <w:p w14:paraId="644ECAD5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当前版本已经具备基础 AI 题库能力：</w:t>
      </w:r>
    </w:p>
    <w:p w14:paraId="5DA670A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支持用户上传 PDF / Word 等题库文件。</w:t>
      </w:r>
    </w:p>
    <w:p w14:paraId="61FFFFB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自动识别题干、选项、答案、解析和知识点。</w:t>
      </w:r>
    </w:p>
    <w:p w14:paraId="611C00D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支持题目核对、异常题提示、重复题提示和用户编辑。</w:t>
      </w:r>
    </w:p>
    <w:p w14:paraId="738B0BE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支持选择题入库，用户可进行答题、批改、查看解析。</w:t>
      </w:r>
    </w:p>
    <w:p w14:paraId="7D9AD56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支持错题本、冲刺模式和答题页 AI 学习助手。</w:t>
      </w:r>
    </w:p>
    <w:p w14:paraId="5C6E844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但如果产品只停留在“导题 + 刷题”，用户心智会偏工具化，难以体现 AI 产品的完整价值。大学生期末复习中，大量资料并不是标准题库，而是老师 PPT、教材 PDF、课堂笔记、复习重点、实验报告和历年资料。用户真正需要的是：</w:t>
      </w:r>
    </w:p>
    <w:p w14:paraId="6A3E790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帮我看懂这份资料在讲什么。</w:t>
      </w:r>
    </w:p>
    <w:p w14:paraId="2F84BFD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判断我正在复习什么科目。</w:t>
      </w:r>
    </w:p>
    <w:p w14:paraId="624585B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提炼老师可能考的重点。</w:t>
      </w:r>
    </w:p>
    <w:p w14:paraId="670B525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帮我生成复习计划和练习题。</w:t>
      </w:r>
    </w:p>
    <w:p w14:paraId="0E89FAC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告诉我哪些知识点没掌握，下一步该复习什么。</w:t>
      </w:r>
    </w:p>
    <w:p w14:paraId="07E1CE6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因此 2.0 版本应从“题库中心”升级为“复习空间”，将题目、资料、知识点、计划、搜索、推荐统一起来。</w:t>
      </w:r>
    </w:p>
    <w:p w14:paraId="66DC1A1B">
      <w:pPr>
        <w:pStyle w:val="4"/>
        <w:keepNext/>
        <w:spacing w:before="200" w:after="100"/>
      </w:pPr>
      <w:r>
        <w:t>用户痛点</w:t>
      </w:r>
    </w:p>
    <w:p w14:paraId="0F42408B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复习资料来源复杂</w:t>
      </w:r>
    </w:p>
    <w:p w14:paraId="7AAFB4DE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大学生常见资料包括 PPT、PDF 教材、Word 笔记、老师划重点、复习提纲、题库截图，格式不统一。</w:t>
      </w:r>
    </w:p>
    <w:p w14:paraId="482C0FCA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不知道资料重点</w:t>
      </w:r>
    </w:p>
    <w:p w14:paraId="3FF5056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用户拿到资料后，不知道哪些是考试重点，哪些只是背景内容。</w:t>
      </w:r>
    </w:p>
    <w:p w14:paraId="0CFF684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不会规划复习路径</w:t>
      </w:r>
    </w:p>
    <w:p w14:paraId="184A4BB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临近期末时，用户更需要“先看什么、后练什么、怎么快速过一遍”。</w:t>
      </w:r>
    </w:p>
    <w:p w14:paraId="51DDFB7D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刷题和知识点脱节</w:t>
      </w:r>
    </w:p>
    <w:p w14:paraId="166AE215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用户做错题后，只知道某题错了，不知道背后是哪一个知识点没掌握。</w:t>
      </w:r>
    </w:p>
    <w:p w14:paraId="3CDA983C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搜索效率低</w:t>
      </w:r>
    </w:p>
    <w:p w14:paraId="55F45C7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用户想找某个概念、题型或错题时，只能靠关键词，无法用自然语言搜索。</w:t>
      </w:r>
    </w:p>
    <w:p w14:paraId="7D134AE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推荐缺少个性化</w:t>
      </w:r>
    </w:p>
    <w:p w14:paraId="114AE0A9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很多学习产品只按章节推荐，不会结合用户错题、掌握度和考试时间动态调整。</w:t>
      </w:r>
    </w:p>
    <w:p w14:paraId="09303956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五、产品目标</w:t>
      </w:r>
    </w:p>
    <w:p w14:paraId="42C42334">
      <w:pPr>
        <w:pStyle w:val="4"/>
        <w:keepNext/>
        <w:spacing w:before="200" w:after="100"/>
      </w:pPr>
      <w:r>
        <w:t>业务目标</w:t>
      </w:r>
    </w:p>
    <w:p w14:paraId="58F0F61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将产品定位从“AI 刷题工具”升级为“AI 应试复习系统”。</w:t>
      </w:r>
    </w:p>
    <w:p w14:paraId="7894725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支持用户上传多类型复习资料，不局限于题库文件。</w:t>
      </w:r>
    </w:p>
    <w:p w14:paraId="33F4586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构建资料解析、题库生成、知识图谱、智能搜索、个性化推荐的完整闭环。</w:t>
      </w:r>
    </w:p>
    <w:p w14:paraId="02E85E8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提升产品在 AI 产品实习作品集中的技术含量和产品完整度。</w:t>
      </w:r>
    </w:p>
    <w:p w14:paraId="36606293">
      <w:pPr>
        <w:pStyle w:val="4"/>
        <w:keepNext/>
        <w:spacing w:before="200" w:after="100"/>
      </w:pPr>
      <w:r>
        <w:t>用户目标</w:t>
      </w:r>
    </w:p>
    <w:p w14:paraId="17768C5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用户上传资料后，能快速知道这是什么科目、哪些内容重要、应该如何复习。</w:t>
      </w:r>
    </w:p>
    <w:p w14:paraId="0FB7268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用户可以从资料自动生成题库，而不是只能导入已有题库。</w:t>
      </w:r>
    </w:p>
    <w:p w14:paraId="05EEBC1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用户可以通过自然语言搜索题目、知识点、错题和资料内容。</w:t>
      </w:r>
    </w:p>
    <w:p w14:paraId="087D544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用户可以获得个性化复习路径，而不是机械刷题。</w:t>
      </w:r>
    </w:p>
    <w:p w14:paraId="35928926">
      <w:pPr>
        <w:pStyle w:val="4"/>
        <w:keepNext/>
        <w:spacing w:before="200" w:after="100"/>
      </w:pPr>
      <w:r>
        <w:t>AI 能力目标</w:t>
      </w:r>
    </w:p>
    <w:p w14:paraId="48A8FCE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体现 LLM 结构化抽取能力。</w:t>
      </w:r>
    </w:p>
    <w:p w14:paraId="0B967B1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体现 RAG 智能搜索能力。</w:t>
      </w:r>
    </w:p>
    <w:p w14:paraId="481DB2F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体现知识图谱构建能力。</w:t>
      </w:r>
    </w:p>
    <w:p w14:paraId="0414E90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体现基于学习行为的推荐能力。</w:t>
      </w:r>
    </w:p>
    <w:p w14:paraId="22DA92B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体现 AI 输出质量控制和人工校对闭环。</w:t>
      </w:r>
    </w:p>
    <w:p w14:paraId="24A0C442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六、产品定位</w:t>
      </w:r>
    </w:p>
    <w:p w14:paraId="1EA6DBC3">
      <w:pPr>
        <w:spacing w:after="120" w:line="300" w:lineRule="auto"/>
      </w:pPr>
      <w:r>
        <w:rPr>
          <w:rFonts w:ascii="微软雅黑" w:hAnsi="微软雅黑" w:eastAsia="微软雅黑"/>
          <w:sz w:val="21"/>
        </w:rPr>
        <w:t>ExamPilot AI 2.0 是面向大学生应试场景的 AI 复习系统。它通过 AI 理解用户上传的复习资料，自动识别科目、提炼知识点、生成题库和复习计划，并结合用户答题表现持续更新知识图谱和推荐路径，帮助用户用更短时间完成期末、考研或证书考试复习。</w:t>
      </w:r>
    </w:p>
    <w:p w14:paraId="1ACF545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产品核心不是“让用户刷更多题”，而是“让用户知道考什么、怎么复习、哪里薄弱、下一步做什么”。</w:t>
      </w:r>
    </w:p>
    <w:p w14:paraId="2A007FB6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七、需求概述</w:t>
      </w:r>
    </w:p>
    <w:p w14:paraId="7602AB9F">
      <w:pPr>
        <w:pStyle w:val="4"/>
        <w:keepNext/>
        <w:spacing w:before="200" w:after="100"/>
      </w:pPr>
      <w:r>
        <w:t>2.0 版本保留能力</w:t>
      </w:r>
    </w:p>
    <w:p w14:paraId="51623A7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以下 1.0 能力必须保留，并作为 2.0 的基础能力继续维护：</w:t>
      </w:r>
    </w:p>
    <w:p w14:paraId="49BDEED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题库文件导入</w:t>
      </w:r>
    </w:p>
    <w:p w14:paraId="402B244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继续支持用户上传 PDF / Word 等题库文件，AI 识别题干、选项、答案、解析和知识点。</w:t>
      </w:r>
    </w:p>
    <w:p w14:paraId="665712A1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题目核对入库</w:t>
      </w:r>
    </w:p>
    <w:p w14:paraId="6CDFBEA8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继续保留识别后的核对页面，支持异常题提示、重复题提示、用户编辑、选择入库题库。</w:t>
      </w:r>
    </w:p>
    <w:p w14:paraId="4799101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选择题答题系统</w:t>
      </w:r>
    </w:p>
    <w:p w14:paraId="44525B1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继续保留单选题、多选题答题、提交答案、查看解析、不会看答案等功能。</w:t>
      </w:r>
    </w:p>
    <w:p w14:paraId="54254E32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错题本</w:t>
      </w:r>
    </w:p>
    <w:p w14:paraId="3043042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继续保留错题自动收集、错题查看、错题再练、清空错题功能。</w:t>
      </w:r>
    </w:p>
    <w:p w14:paraId="1238EFBE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冲刺模式</w:t>
      </w:r>
    </w:p>
    <w:p w14:paraId="636627DE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继续保留基于错题的冲刺练习入口。</w:t>
      </w:r>
    </w:p>
    <w:p w14:paraId="4C340D3D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学习助手</w:t>
      </w:r>
    </w:p>
    <w:p w14:paraId="493697A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继续保留首页 AI 助手和答题页 AI 伴学功能，支持读取当前题目上下文进行讲解和提示。</w:t>
      </w:r>
    </w:p>
    <w:p w14:paraId="5A52C0EA">
      <w:pPr>
        <w:pStyle w:val="4"/>
        <w:keepNext/>
        <w:spacing w:before="200" w:after="100"/>
      </w:pPr>
      <w:r>
        <w:t>2.0 版本新增能力</w:t>
      </w:r>
    </w:p>
    <w:p w14:paraId="238B5CEE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复习资料导入</w:t>
      </w:r>
    </w:p>
    <w:p w14:paraId="59A0DAD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支持上传 PPT、PDF 教材、Word 笔记、图片资料、复习提纲等非题库资料。</w:t>
      </w:r>
    </w:p>
    <w:p w14:paraId="49C493F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资料类型识别</w:t>
      </w:r>
    </w:p>
    <w:p w14:paraId="16675FF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AI 自动判断资料是题库、课件、教材、笔记、复习提纲、历年题还是混合资料。</w:t>
      </w:r>
    </w:p>
    <w:p w14:paraId="7C143A06">
      <w:pPr>
        <w:pStyle w:val="14"/>
        <w:spacing w:after="120" w:line="300" w:lineRule="auto"/>
      </w:pPr>
      <w:bookmarkStart w:id="0" w:name="_GoBack"/>
      <w:r>
        <w:rPr>
          <w:rFonts w:ascii="微软雅黑" w:hAnsi="微软雅黑" w:eastAsia="微软雅黑"/>
        </w:rPr>
        <w:t>科目与考试目标识别</w:t>
      </w:r>
    </w:p>
    <w:bookmarkEnd w:id="0"/>
    <w:p w14:paraId="7CFD41A5">
      <w:pPr>
        <w:spacing w:after="120" w:line="300" w:lineRule="auto"/>
      </w:pPr>
      <w:r>
        <w:rPr>
          <w:rFonts w:ascii="微软雅黑" w:hAnsi="微软雅黑" w:eastAsia="微软雅黑"/>
          <w:sz w:val="21"/>
        </w:rPr>
        <w:t>AI 自动识别用户正在复习的科目、考试类型和可能的考试范围。</w:t>
      </w:r>
    </w:p>
    <w:p w14:paraId="4FDDD99A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复习包生成</w:t>
      </w:r>
    </w:p>
    <w:p w14:paraId="391A57D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AI 根据资料生成知识点目录、重点总结、练习题、复习计划和知识图谱。</w:t>
      </w:r>
    </w:p>
    <w:p w14:paraId="0E84C4B6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知识图谱</w:t>
      </w:r>
    </w:p>
    <w:p w14:paraId="1AC4855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将章节、知识点、概念、题目、错题和掌握度建立关联。</w:t>
      </w:r>
    </w:p>
    <w:p w14:paraId="2B33C962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智能搜索</w:t>
      </w:r>
    </w:p>
    <w:p w14:paraId="294ED60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支持用户用自然语言搜索题目、知识点、错题、解析和资料原文。</w:t>
      </w:r>
    </w:p>
    <w:p w14:paraId="179171B2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智能推荐</w:t>
      </w:r>
    </w:p>
    <w:p w14:paraId="442877C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根据用户错题、掌握度、题型错误率和距离考试时间，推荐下一步复习内容。</w:t>
      </w:r>
    </w:p>
    <w:p w14:paraId="112BC4AE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八、功能需求</w:t>
      </w:r>
    </w:p>
    <w:p w14:paraId="79A35DF0">
      <w:pPr>
        <w:pStyle w:val="4"/>
        <w:keepNext/>
        <w:spacing w:before="200" w:after="100"/>
        <w:rPr>
          <w:rFonts w:hint="eastAsia" w:ascii="微软雅黑" w:hAnsi="微软雅黑" w:eastAsia="微软雅黑" w:cs="微软雅黑"/>
        </w:rPr>
      </w:pPr>
      <w:r>
        <w:t xml:space="preserve">8.1 </w:t>
      </w:r>
      <w:r>
        <w:rPr>
          <w:rFonts w:hint="eastAsia" w:ascii="微软雅黑" w:hAnsi="微软雅黑" w:eastAsia="微软雅黑" w:cs="微软雅黑"/>
        </w:rPr>
        <w:t>复习空间系统</w:t>
      </w:r>
    </w:p>
    <w:p w14:paraId="15467995">
      <w:pPr>
        <w:pStyle w:val="5"/>
        <w:keepNext/>
        <w:spacing w:before="160" w:after="80"/>
      </w:pPr>
      <w:r>
        <w:t>功能目标</w:t>
      </w:r>
    </w:p>
    <w:p w14:paraId="66605739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将原来的“题库”概念升级为“复习空间”。一个复习空间代表一门课或一个考试目标，内部可以包含题库、资料、知识点、错题、计划和学习记录。</w:t>
      </w:r>
    </w:p>
    <w:p w14:paraId="4353DB7A">
      <w:pPr>
        <w:pStyle w:val="5"/>
        <w:keepNext/>
        <w:spacing w:before="160" w:after="80"/>
      </w:pPr>
      <w:r>
        <w:t>页面内容</w:t>
      </w:r>
    </w:p>
    <w:p w14:paraId="34E40BC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复习空间名称</w:t>
      </w:r>
    </w:p>
    <w:p w14:paraId="1FB524B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科目名称</w:t>
      </w:r>
    </w:p>
    <w:p w14:paraId="5AB513A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考试目标</w:t>
      </w:r>
    </w:p>
    <w:p w14:paraId="63A0D03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资料数量</w:t>
      </w:r>
    </w:p>
    <w:p w14:paraId="2E145C6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题目数量</w:t>
      </w:r>
    </w:p>
    <w:p w14:paraId="00A440B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掌握率</w:t>
      </w:r>
    </w:p>
    <w:p w14:paraId="64FFF3A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最近学习进度</w:t>
      </w:r>
    </w:p>
    <w:p w14:paraId="417B64D8">
      <w:pPr>
        <w:pStyle w:val="5"/>
        <w:keepNext/>
        <w:spacing w:before="160" w:after="80"/>
      </w:pPr>
      <w:r>
        <w:t>用户操作</w:t>
      </w:r>
    </w:p>
    <w:p w14:paraId="0F2E667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新建复习空间</w:t>
      </w:r>
    </w:p>
    <w:p w14:paraId="1F3EC09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导入题库</w:t>
      </w:r>
    </w:p>
    <w:p w14:paraId="73451B6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导入复习资料</w:t>
      </w:r>
    </w:p>
    <w:p w14:paraId="4C9B419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查看知识图谱</w:t>
      </w:r>
    </w:p>
    <w:p w14:paraId="60F1FC1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开始复习</w:t>
      </w:r>
    </w:p>
    <w:p w14:paraId="65AF610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管理资料和题库</w:t>
      </w:r>
    </w:p>
    <w:p w14:paraId="360E26BE">
      <w:pPr>
        <w:pStyle w:val="5"/>
        <w:keepNext/>
        <w:spacing w:before="160" w:after="80"/>
      </w:pPr>
      <w:r>
        <w:t>规则说明</w:t>
      </w:r>
    </w:p>
    <w:p w14:paraId="031D493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如果用户上传的是题库文件，沿用现有题库识别和核对入库流程。</w:t>
      </w:r>
    </w:p>
    <w:p w14:paraId="799F4B5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如果用户上传的是复习资料，进入资料解析和复习包生成流程。</w:t>
      </w:r>
    </w:p>
    <w:p w14:paraId="01BFDC7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如果 AI 无法判断资料类型，需要让用户手动选择“题库资料 / 复习资料 / 混合资料”。</w:t>
      </w:r>
    </w:p>
    <w:p w14:paraId="308FDAE7">
      <w:pPr>
        <w:pStyle w:val="4"/>
        <w:keepNext/>
        <w:spacing w:before="200" w:after="100"/>
      </w:pPr>
      <w:r>
        <w:t>8.2 资料导入与类型识别</w:t>
      </w:r>
    </w:p>
    <w:p w14:paraId="543B5EB0">
      <w:pPr>
        <w:pStyle w:val="5"/>
        <w:keepNext/>
        <w:spacing w:before="160" w:after="80"/>
      </w:pPr>
      <w:r>
        <w:t>功能目标</w:t>
      </w:r>
    </w:p>
    <w:p w14:paraId="30D3677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支持非题库资料上传，让 AI 自动判断资料用途。</w:t>
      </w:r>
    </w:p>
    <w:p w14:paraId="4BD60F61">
      <w:pPr>
        <w:pStyle w:val="5"/>
        <w:keepNext/>
        <w:spacing w:before="160" w:after="80"/>
      </w:pPr>
      <w:r>
        <w:t>支持格式</w:t>
      </w:r>
    </w:p>
    <w:p w14:paraId="79BF05B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PDF</w:t>
      </w:r>
    </w:p>
    <w:p w14:paraId="5359CE8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Word</w:t>
      </w:r>
    </w:p>
    <w:p w14:paraId="23216B3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PPT</w:t>
      </w:r>
    </w:p>
    <w:p w14:paraId="51AC0C4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图片</w:t>
      </w:r>
    </w:p>
    <w:p w14:paraId="0E0D01C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文本笔记</w:t>
      </w:r>
    </w:p>
    <w:p w14:paraId="326A13AE">
      <w:pPr>
        <w:pStyle w:val="5"/>
        <w:keepNext/>
        <w:spacing w:before="160" w:after="80"/>
      </w:pPr>
      <w:r>
        <w:t>AI 识别字段</w:t>
      </w:r>
    </w:p>
    <w:p w14:paraId="1E5F998C">
      <w:pPr>
        <w:keepLines/>
        <w:spacing w:before="80" w:after="160"/>
        <w:ind w:left="216" w:right="216"/>
      </w:pPr>
      <w:r>
        <w:rPr>
          <w:rFonts w:ascii="Consolas" w:hAnsi="Consolas"/>
          <w:color w:val="374151"/>
          <w:sz w:val="18"/>
        </w:rPr>
        <w:t>{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"materialType": "课件 / 教材 / 笔记 / 复习提纲 / 题库 / 历年题 / 混合资料",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"subject": "科目名称",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"examGoal": "考试目标",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"chapters": [],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"keyPoints": [],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"questionTypeHints": [],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"confidence": 0.0,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"needUserConfirm": false</w:t>
      </w:r>
      <w:r>
        <w:br w:type="textWrapping"/>
      </w:r>
      <w:r>
        <w:rPr>
          <w:rFonts w:ascii="Consolas" w:hAnsi="Consolas"/>
          <w:color w:val="374151"/>
          <w:sz w:val="18"/>
        </w:rPr>
        <w:t>}</w:t>
      </w:r>
    </w:p>
    <w:p w14:paraId="2A0B16A2">
      <w:pPr>
        <w:pStyle w:val="5"/>
        <w:keepNext/>
        <w:spacing w:before="160" w:after="80"/>
      </w:pPr>
      <w:r>
        <w:t>交互流程</w:t>
      </w:r>
    </w:p>
    <w:p w14:paraId="674FCCCD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用户点击“新增/导入”。</w:t>
      </w:r>
    </w:p>
    <w:p w14:paraId="6D0EBC12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用户选择“导入题库”或“导入复习资料”。</w:t>
      </w:r>
    </w:p>
    <w:p w14:paraId="18E0095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用户上传文件。</w:t>
      </w:r>
    </w:p>
    <w:p w14:paraId="54EC475D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系统解析文本内容。</w:t>
      </w:r>
    </w:p>
    <w:p w14:paraId="6D648111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判断资料类型、科目、章节和重点。</w:t>
      </w:r>
    </w:p>
    <w:p w14:paraId="7FC784D4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页面展示识别结果。</w:t>
      </w:r>
    </w:p>
    <w:p w14:paraId="0EB06AC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用户确认或手动修改。</w:t>
      </w:r>
    </w:p>
    <w:p w14:paraId="002EDF6E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进入复习包生成。</w:t>
      </w:r>
    </w:p>
    <w:p w14:paraId="24655E36">
      <w:pPr>
        <w:pStyle w:val="5"/>
        <w:keepNext/>
        <w:spacing w:before="160" w:after="80"/>
      </w:pPr>
      <w:r>
        <w:t>异常处理</w:t>
      </w:r>
    </w:p>
    <w:p w14:paraId="6042428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文件无法解析：提示用户更换文件或使用图片识别。</w:t>
      </w:r>
    </w:p>
    <w:p w14:paraId="69ED19F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科目识别置信度低：要求用户手动选择或输入科目。</w:t>
      </w:r>
    </w:p>
    <w:p w14:paraId="05BF98E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资料过长：分块解析，展示分批进度。</w:t>
      </w:r>
    </w:p>
    <w:p w14:paraId="4520B3A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内容混合：拆分为“题库部分”和“知识资料部分”。</w:t>
      </w:r>
    </w:p>
    <w:p w14:paraId="4474C972">
      <w:pPr>
        <w:pStyle w:val="4"/>
        <w:keepNext/>
        <w:spacing w:before="200" w:after="100"/>
      </w:pPr>
      <w:r>
        <w:t>8.3 题库导入系统保留与增强</w:t>
      </w:r>
    </w:p>
    <w:p w14:paraId="0C904C14">
      <w:pPr>
        <w:pStyle w:val="5"/>
        <w:keepNext/>
        <w:spacing w:before="160" w:after="80"/>
      </w:pPr>
      <w:r>
        <w:t>保留能力</w:t>
      </w:r>
    </w:p>
    <w:p w14:paraId="4CF46DD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继续保留现有“根据题库文件识别加入题库”的能力：</w:t>
      </w:r>
    </w:p>
    <w:p w14:paraId="02AC3B9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上传 PDF / Word 题库。</w:t>
      </w:r>
    </w:p>
    <w:p w14:paraId="06614A3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识别题干、选项、答案、解析、知识点。</w:t>
      </w:r>
    </w:p>
    <w:p w14:paraId="2C5E3CD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支持无题号题目识别。</w:t>
      </w:r>
    </w:p>
    <w:p w14:paraId="35F8828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 A/B/C/D、a/b/c/d、1/2/3/4 等选项格式。</w:t>
      </w:r>
    </w:p>
    <w:p w14:paraId="2213A61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支持跨页断题合并。</w:t>
      </w:r>
    </w:p>
    <w:p w14:paraId="4A931CE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支持缺答案时 AI 自动生成答案。</w:t>
      </w:r>
    </w:p>
    <w:p w14:paraId="7E3E6E5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支持异常题检测和用户编辑。</w:t>
      </w:r>
    </w:p>
    <w:p w14:paraId="59B8A05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支持重复题检测、置顶展示和批量删除。</w:t>
      </w:r>
    </w:p>
    <w:p w14:paraId="02920BB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支持选择目标题库后确认入库。</w:t>
      </w:r>
    </w:p>
    <w:p w14:paraId="338DC07A">
      <w:pPr>
        <w:pStyle w:val="5"/>
        <w:keepNext/>
        <w:spacing w:before="160" w:after="80"/>
      </w:pPr>
      <w:r>
        <w:t>2.0 增强点</w:t>
      </w:r>
    </w:p>
    <w:p w14:paraId="26FF1BD7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题目绑定知识图谱节点</w:t>
      </w:r>
    </w:p>
    <w:p w14:paraId="374DB976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每道题入库时，需要绑定一个或多个知识点节点。</w:t>
      </w:r>
    </w:p>
    <w:p w14:paraId="5A62235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题目来源追踪</w:t>
      </w:r>
    </w:p>
    <w:p w14:paraId="0319610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保存题目来自哪个文件、哪一页、哪个资料块。</w:t>
      </w:r>
    </w:p>
    <w:p w14:paraId="2E71E1FC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题目置信度</w:t>
      </w:r>
    </w:p>
    <w:p w14:paraId="4AA4451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保存 AI 对题目识别完整性的置信度。</w:t>
      </w:r>
    </w:p>
    <w:p w14:paraId="3ED288B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混合资料拆分</w:t>
      </w:r>
    </w:p>
    <w:p w14:paraId="5F15DB8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如果资料中既有知识点讲解又有题目，需要分别进入“知识资料库”和“题库”。</w:t>
      </w:r>
    </w:p>
    <w:p w14:paraId="20DE08B0">
      <w:pPr>
        <w:pStyle w:val="4"/>
        <w:keepNext/>
        <w:spacing w:before="200" w:after="100"/>
      </w:pPr>
      <w:r>
        <w:t>8.4 复习包生成</w:t>
      </w:r>
    </w:p>
    <w:p w14:paraId="3C93B533">
      <w:pPr>
        <w:pStyle w:val="5"/>
        <w:keepNext/>
        <w:spacing w:before="160" w:after="80"/>
      </w:pPr>
      <w:r>
        <w:t>功能目标</w:t>
      </w:r>
    </w:p>
    <w:p w14:paraId="0111678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用户上传复习资料后，AI 自动生成一套可执行的复习包。</w:t>
      </w:r>
    </w:p>
    <w:p w14:paraId="6C9B04C7">
      <w:pPr>
        <w:pStyle w:val="5"/>
        <w:keepNext/>
        <w:spacing w:before="160" w:after="80"/>
      </w:pPr>
      <w:r>
        <w:t>复习包内容</w:t>
      </w:r>
    </w:p>
    <w:p w14:paraId="6086343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科目概览</w:t>
      </w:r>
    </w:p>
    <w:p w14:paraId="5EEE5EE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章节目录</w:t>
      </w:r>
    </w:p>
    <w:p w14:paraId="7633D10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高频知识点</w:t>
      </w:r>
    </w:p>
    <w:p w14:paraId="54E6DA9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易混知识点</w:t>
      </w:r>
    </w:p>
    <w:p w14:paraId="5326CD2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重点总结</w:t>
      </w:r>
    </w:p>
    <w:p w14:paraId="33029DB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自动生成练习题</w:t>
      </w:r>
    </w:p>
    <w:p w14:paraId="51F12AE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复习计划</w:t>
      </w:r>
    </w:p>
    <w:p w14:paraId="72F5A76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知识图谱</w:t>
      </w:r>
    </w:p>
    <w:p w14:paraId="4188FAC2">
      <w:pPr>
        <w:pStyle w:val="5"/>
        <w:keepNext/>
        <w:spacing w:before="160" w:after="80"/>
      </w:pPr>
      <w:r>
        <w:t>生成流程</w:t>
      </w:r>
    </w:p>
    <w:p w14:paraId="5882E9A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对资料分块。</w:t>
      </w:r>
    </w:p>
    <w:p w14:paraId="7141DB66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提取章节和知识点。</w:t>
      </w:r>
    </w:p>
    <w:p w14:paraId="77ED9277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识别重点和易混点。</w:t>
      </w:r>
    </w:p>
    <w:p w14:paraId="06F58F1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按知识点生成练习题。</w:t>
      </w:r>
    </w:p>
    <w:p w14:paraId="6AE7CF9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生成复习计划。</w:t>
      </w:r>
    </w:p>
    <w:p w14:paraId="7EBFCAE7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用户预览并确认保存。</w:t>
      </w:r>
    </w:p>
    <w:p w14:paraId="4DE1468E">
      <w:pPr>
        <w:pStyle w:val="5"/>
        <w:keepNext/>
        <w:spacing w:before="160" w:after="80"/>
      </w:pPr>
      <w:r>
        <w:t>生成题型</w:t>
      </w:r>
    </w:p>
    <w:p w14:paraId="71E2658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单选题</w:t>
      </w:r>
    </w:p>
    <w:p w14:paraId="6B33A3C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多选题</w:t>
      </w:r>
    </w:p>
    <w:p w14:paraId="340FC23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判断题</w:t>
      </w:r>
    </w:p>
    <w:p w14:paraId="2EAE80F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名词解释</w:t>
      </w:r>
    </w:p>
    <w:p w14:paraId="4CE14DC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简答题</w:t>
      </w:r>
    </w:p>
    <w:p w14:paraId="47517AE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论述题</w:t>
      </w:r>
    </w:p>
    <w:p w14:paraId="7CE5F6C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MVP 阶段优先支持单选题和多选题，后续扩展主观题。</w:t>
      </w:r>
    </w:p>
    <w:p w14:paraId="2114C013">
      <w:pPr>
        <w:pStyle w:val="4"/>
        <w:keepNext/>
        <w:spacing w:before="200" w:after="100"/>
      </w:pPr>
      <w:r>
        <w:t>8.5 知识图谱系统</w:t>
      </w:r>
    </w:p>
    <w:p w14:paraId="7E9B0D51">
      <w:pPr>
        <w:pStyle w:val="5"/>
        <w:keepNext/>
        <w:spacing w:before="160" w:after="80"/>
      </w:pPr>
      <w:r>
        <w:t>功能目标</w:t>
      </w:r>
    </w:p>
    <w:p w14:paraId="148F77DA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将复习资料、题目、知识点、错题和掌握度关联起来，让用户能看到自己的知识结构。</w:t>
      </w:r>
    </w:p>
    <w:p w14:paraId="3053DF0B">
      <w:pPr>
        <w:pStyle w:val="5"/>
        <w:keepNext/>
        <w:spacing w:before="160" w:after="80"/>
      </w:pPr>
      <w:r>
        <w:t>图谱节点</w:t>
      </w:r>
    </w:p>
    <w:p w14:paraId="14FD49C2">
      <w:pPr>
        <w:keepLines/>
        <w:spacing w:before="80" w:after="160"/>
        <w:ind w:left="216" w:right="216"/>
      </w:pPr>
      <w:r>
        <w:rPr>
          <w:rFonts w:ascii="Consolas" w:hAnsi="Consolas"/>
          <w:color w:val="374151"/>
          <w:sz w:val="18"/>
        </w:rPr>
        <w:t>{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"id": "node_id",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"name": "知识点名称",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"type": "subject / chapter / concept / question",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"level": 1,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"mastery": "mastered / fuzzy / weak / unlearned",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"questionCount": 0,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"wrongCount": 0</w:t>
      </w:r>
      <w:r>
        <w:br w:type="textWrapping"/>
      </w:r>
      <w:r>
        <w:rPr>
          <w:rFonts w:ascii="Consolas" w:hAnsi="Consolas"/>
          <w:color w:val="374151"/>
          <w:sz w:val="18"/>
        </w:rPr>
        <w:t>}</w:t>
      </w:r>
    </w:p>
    <w:p w14:paraId="1B4F40D1">
      <w:pPr>
        <w:pStyle w:val="5"/>
        <w:keepNext/>
        <w:spacing w:before="160" w:after="80"/>
      </w:pPr>
      <w:r>
        <w:t>图谱关系</w:t>
      </w:r>
    </w:p>
    <w:p w14:paraId="1745AFAE">
      <w:pPr>
        <w:keepLines/>
        <w:spacing w:before="80" w:after="160"/>
        <w:ind w:left="216" w:right="216"/>
      </w:pPr>
      <w:r>
        <w:rPr>
          <w:rFonts w:ascii="Consolas" w:hAnsi="Consolas"/>
          <w:color w:val="374151"/>
          <w:sz w:val="18"/>
        </w:rPr>
        <w:t>{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"from": "chapter_id",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"to": "concept_id",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"relation": "包含 / 前置 / 易混 / 相关 / 考察"</w:t>
      </w:r>
      <w:r>
        <w:br w:type="textWrapping"/>
      </w:r>
      <w:r>
        <w:rPr>
          <w:rFonts w:ascii="Consolas" w:hAnsi="Consolas"/>
          <w:color w:val="374151"/>
          <w:sz w:val="18"/>
        </w:rPr>
        <w:t>}</w:t>
      </w:r>
    </w:p>
    <w:p w14:paraId="1AA7DA28">
      <w:pPr>
        <w:pStyle w:val="5"/>
        <w:keepNext/>
        <w:spacing w:before="160" w:after="80"/>
      </w:pPr>
      <w:r>
        <w:t>页面能力</w:t>
      </w:r>
    </w:p>
    <w:p w14:paraId="7FFC7AC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展示科目知识结构。</w:t>
      </w:r>
    </w:p>
    <w:p w14:paraId="11EBFB6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点击知识点查看解释。</w:t>
      </w:r>
    </w:p>
    <w:p w14:paraId="3DF6320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点击知识点查看相关题目。</w:t>
      </w:r>
    </w:p>
    <w:p w14:paraId="7B43DF5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错题多的知识点标红。</w:t>
      </w:r>
    </w:p>
    <w:p w14:paraId="355FA9E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已掌握知识点标绿。</w:t>
      </w:r>
    </w:p>
    <w:p w14:paraId="71943FE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未学习知识点标灰。</w:t>
      </w:r>
    </w:p>
    <w:p w14:paraId="57AF2B00">
      <w:pPr>
        <w:pStyle w:val="5"/>
        <w:keepNext/>
        <w:spacing w:before="160" w:after="80"/>
      </w:pPr>
      <w:r>
        <w:t>使用场景</w:t>
      </w:r>
    </w:p>
    <w:p w14:paraId="5DDCFD8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用户想知道复习范围。</w:t>
      </w:r>
    </w:p>
    <w:p w14:paraId="7E701A6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用户想查看薄弱知识点。</w:t>
      </w:r>
    </w:p>
    <w:p w14:paraId="5A3D82B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用户想从某个知识点开始练题。</w:t>
      </w:r>
    </w:p>
    <w:p w14:paraId="7917937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系统根据图谱推荐下一步复习内容。</w:t>
      </w:r>
    </w:p>
    <w:p w14:paraId="354E12DF">
      <w:pPr>
        <w:pStyle w:val="4"/>
        <w:keepNext/>
        <w:spacing w:before="200" w:after="100"/>
      </w:pPr>
      <w:r>
        <w:t>8.6 RAG 智能搜索</w:t>
      </w:r>
    </w:p>
    <w:p w14:paraId="3B9477A0">
      <w:pPr>
        <w:pStyle w:val="5"/>
        <w:keepNext/>
        <w:spacing w:before="160" w:after="80"/>
      </w:pPr>
      <w:r>
        <w:t>功能目标</w:t>
      </w:r>
    </w:p>
    <w:p w14:paraId="086C585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支持用户用自然语言搜索题库、知识点、错题和资料内容。</w:t>
      </w:r>
    </w:p>
    <w:p w14:paraId="4313CFAD">
      <w:pPr>
        <w:pStyle w:val="5"/>
        <w:keepNext/>
        <w:spacing w:before="160" w:after="80"/>
      </w:pPr>
      <w:r>
        <w:t>示例 query</w:t>
      </w:r>
    </w:p>
    <w:p w14:paraId="7EBA00F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“意识的本质相关题目”</w:t>
      </w:r>
    </w:p>
    <w:p w14:paraId="1D2867E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“帮我找一下实践和认识关系的错题”</w:t>
      </w:r>
    </w:p>
    <w:p w14:paraId="11EEE9A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“这份资料里老师重点讲了哪些内容”</w:t>
      </w:r>
    </w:p>
    <w:p w14:paraId="22518B1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“马克思主义哲学有哪些多选题”</w:t>
      </w:r>
    </w:p>
    <w:p w14:paraId="0DF82AA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“我最近总错的知识点是什么”</w:t>
      </w:r>
    </w:p>
    <w:p w14:paraId="1EEE1404">
      <w:pPr>
        <w:pStyle w:val="5"/>
        <w:keepNext/>
        <w:spacing w:before="160" w:after="80"/>
      </w:pPr>
      <w:r>
        <w:t>搜索流程</w:t>
      </w:r>
    </w:p>
    <w:p w14:paraId="37231825">
      <w:pPr>
        <w:keepLines/>
        <w:spacing w:before="80" w:after="160"/>
        <w:ind w:left="216" w:right="216"/>
      </w:pPr>
      <w:r>
        <w:rPr>
          <w:rFonts w:ascii="Consolas" w:hAnsi="Consolas"/>
          <w:color w:val="374151"/>
          <w:sz w:val="18"/>
        </w:rPr>
        <w:t>用户输入 query</w:t>
      </w:r>
      <w:r>
        <w:br w:type="textWrapping"/>
      </w:r>
      <w:r>
        <w:rPr>
          <w:rFonts w:ascii="Consolas" w:hAnsi="Consolas"/>
          <w:color w:val="374151"/>
          <w:sz w:val="18"/>
        </w:rPr>
        <w:t>-&gt; 本地关键词召回题目和资料片段</w:t>
      </w:r>
      <w:r>
        <w:br w:type="textWrapping"/>
      </w:r>
      <w:r>
        <w:rPr>
          <w:rFonts w:ascii="Consolas" w:hAnsi="Consolas"/>
          <w:color w:val="374151"/>
          <w:sz w:val="18"/>
        </w:rPr>
        <w:t>-&gt; 向量召回语义相关内容</w:t>
      </w:r>
      <w:r>
        <w:br w:type="textWrapping"/>
      </w:r>
      <w:r>
        <w:rPr>
          <w:rFonts w:ascii="Consolas" w:hAnsi="Consolas"/>
          <w:color w:val="374151"/>
          <w:sz w:val="18"/>
        </w:rPr>
        <w:t>-&gt; 合并去重</w:t>
      </w:r>
      <w:r>
        <w:br w:type="textWrapping"/>
      </w:r>
      <w:r>
        <w:rPr>
          <w:rFonts w:ascii="Consolas" w:hAnsi="Consolas"/>
          <w:color w:val="374151"/>
          <w:sz w:val="18"/>
        </w:rPr>
        <w:t>-&gt; AI rerank 排序</w:t>
      </w:r>
      <w:r>
        <w:br w:type="textWrapping"/>
      </w:r>
      <w:r>
        <w:rPr>
          <w:rFonts w:ascii="Consolas" w:hAnsi="Consolas"/>
          <w:color w:val="374151"/>
          <w:sz w:val="18"/>
        </w:rPr>
        <w:t>-&gt; AI 总结结果</w:t>
      </w:r>
      <w:r>
        <w:br w:type="textWrapping"/>
      </w:r>
      <w:r>
        <w:rPr>
          <w:rFonts w:ascii="Consolas" w:hAnsi="Consolas"/>
          <w:color w:val="374151"/>
          <w:sz w:val="18"/>
        </w:rPr>
        <w:t>-&gt; 返回题目 / 知识点 / 资料来源</w:t>
      </w:r>
    </w:p>
    <w:p w14:paraId="04DC7463">
      <w:pPr>
        <w:pStyle w:val="5"/>
        <w:keepNext/>
        <w:spacing w:before="160" w:after="80"/>
      </w:pPr>
      <w:r>
        <w:t>MVP 实现</w:t>
      </w:r>
    </w:p>
    <w:p w14:paraId="1FA19519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第一阶段可以先做轻量版，不强依赖外部向量库：</w:t>
      </w:r>
    </w:p>
    <w:p w14:paraId="3C4B064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为每道题生成 searchText。</w:t>
      </w:r>
    </w:p>
    <w:p w14:paraId="2BD4245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为每个资料块生成 summaryText。</w:t>
      </w:r>
    </w:p>
    <w:p w14:paraId="1CD7D64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本地关键词搜索召回 Top 30。</w:t>
      </w:r>
    </w:p>
    <w:p w14:paraId="261A309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调用 AI 对召回结果重排。</w:t>
      </w:r>
    </w:p>
    <w:p w14:paraId="13222134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返回最相关结果和解释。</w:t>
      </w:r>
    </w:p>
    <w:p w14:paraId="6E786853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后续升级为 embedding 向量检索。</w:t>
      </w:r>
    </w:p>
    <w:p w14:paraId="7D428651">
      <w:pPr>
        <w:pStyle w:val="4"/>
        <w:keepNext/>
        <w:spacing w:before="200" w:after="100"/>
      </w:pPr>
      <w:r>
        <w:t>8.7 智能推荐系统</w:t>
      </w:r>
    </w:p>
    <w:p w14:paraId="2E3978A0">
      <w:pPr>
        <w:pStyle w:val="5"/>
        <w:keepNext/>
        <w:spacing w:before="160" w:after="80"/>
      </w:pPr>
      <w:r>
        <w:t>功能目标</w:t>
      </w:r>
    </w:p>
    <w:p w14:paraId="68EDDC5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根据用户学习行为推荐下一步最应该复习的内容。</w:t>
      </w:r>
    </w:p>
    <w:p w14:paraId="4D5810CD">
      <w:pPr>
        <w:pStyle w:val="5"/>
        <w:keepNext/>
        <w:spacing w:before="160" w:after="80"/>
      </w:pPr>
      <w:r>
        <w:t>推荐依据</w:t>
      </w:r>
    </w:p>
    <w:p w14:paraId="1B17D72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错题次数</w:t>
      </w:r>
    </w:p>
    <w:p w14:paraId="36FAFC0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最近答错时间</w:t>
      </w:r>
    </w:p>
    <w:p w14:paraId="4DBD78F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知识点掌握率</w:t>
      </w:r>
    </w:p>
    <w:p w14:paraId="149AE04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题型错误率</w:t>
      </w:r>
    </w:p>
    <w:p w14:paraId="3F86C38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复习空间进度</w:t>
      </w:r>
    </w:p>
    <w:p w14:paraId="2AC07FE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距离考试时间</w:t>
      </w:r>
    </w:p>
    <w:p w14:paraId="03DF8AC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用户最近搜索和提问内容</w:t>
      </w:r>
    </w:p>
    <w:p w14:paraId="05D5E28B">
      <w:pPr>
        <w:pStyle w:val="5"/>
        <w:keepNext/>
        <w:spacing w:before="160" w:after="80"/>
      </w:pPr>
      <w:r>
        <w:t>推荐内容</w:t>
      </w:r>
    </w:p>
    <w:p w14:paraId="1189BB4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推荐知识点</w:t>
      </w:r>
    </w:p>
    <w:p w14:paraId="1844DD2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推荐错题重练</w:t>
      </w:r>
    </w:p>
    <w:p w14:paraId="6E3D1A2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推荐相似题</w:t>
      </w:r>
    </w:p>
    <w:p w14:paraId="5D7F9E4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推荐今日复习计划</w:t>
      </w:r>
    </w:p>
    <w:p w14:paraId="144DAAC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推荐考前冲刺路径</w:t>
      </w:r>
    </w:p>
    <w:p w14:paraId="3114C6D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推荐资料回看</w:t>
      </w:r>
    </w:p>
    <w:p w14:paraId="6FCFC913">
      <w:pPr>
        <w:pStyle w:val="5"/>
        <w:keepNext/>
        <w:spacing w:before="160" w:after="80"/>
      </w:pPr>
      <w:r>
        <w:t>推荐规则</w:t>
      </w:r>
    </w:p>
    <w:p w14:paraId="0176F31B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错题多的知识点优先。</w:t>
      </w:r>
    </w:p>
    <w:p w14:paraId="08D0392C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高自信答错的题目优先。</w:t>
      </w:r>
    </w:p>
    <w:p w14:paraId="542A3766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多选题错误率高时，优先推荐多选题。</w:t>
      </w:r>
    </w:p>
    <w:p w14:paraId="0945CA1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长时间未复习的知识点适当召回。</w:t>
      </w:r>
    </w:p>
    <w:p w14:paraId="0B0FB457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考试临近时，减少新知识扩展，增加重点和错题复盘。</w:t>
      </w:r>
    </w:p>
    <w:p w14:paraId="71775D10">
      <w:pPr>
        <w:pStyle w:val="5"/>
        <w:keepNext/>
        <w:spacing w:before="160" w:after="80"/>
      </w:pPr>
      <w:r>
        <w:t>AI 解释</w:t>
      </w:r>
    </w:p>
    <w:p w14:paraId="2D372943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每条推荐需要给出推荐理由，例如：</w:t>
      </w:r>
    </w:p>
    <w:p w14:paraId="46CED7B8">
      <w:pPr>
        <w:spacing w:after="120" w:line="300" w:lineRule="auto"/>
      </w:pPr>
      <w:r>
        <w:rPr>
          <w:rFonts w:ascii="微软雅黑" w:hAnsi="微软雅黑" w:eastAsia="微软雅黑"/>
          <w:sz w:val="21"/>
        </w:rPr>
        <w:t>“你最近在认识论相关题目中错了 4 次，尤其容易漏选多选题，建议先做 10 道认识论巩固题。”</w:t>
      </w:r>
    </w:p>
    <w:p w14:paraId="7E274566">
      <w:pPr>
        <w:pStyle w:val="4"/>
        <w:keepNext/>
        <w:spacing w:before="200" w:after="100"/>
      </w:pPr>
      <w:r>
        <w:t>8.8 AI 学习助手增强</w:t>
      </w:r>
    </w:p>
    <w:p w14:paraId="6816FCC8">
      <w:pPr>
        <w:pStyle w:val="5"/>
        <w:keepNext/>
        <w:spacing w:before="160" w:after="80"/>
      </w:pPr>
      <w:r>
        <w:t>保留能力</w:t>
      </w:r>
    </w:p>
    <w:p w14:paraId="4C79C1B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首页 AI 助手。</w:t>
      </w:r>
    </w:p>
    <w:p w14:paraId="65D3E84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答题页 AI 伴学。</w:t>
      </w:r>
    </w:p>
    <w:p w14:paraId="025AFE9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读取当前题目上下文。</w:t>
      </w:r>
    </w:p>
    <w:p w14:paraId="05A7D85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支持“讲讲这题”“给我提示”。</w:t>
      </w:r>
    </w:p>
    <w:p w14:paraId="3B7DD83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支持多轮对话。</w:t>
      </w:r>
    </w:p>
    <w:p w14:paraId="1B1171CE">
      <w:pPr>
        <w:pStyle w:val="5"/>
        <w:keepNext/>
        <w:spacing w:before="160" w:after="80"/>
      </w:pPr>
      <w:r>
        <w:t>2.0 新增能力</w:t>
      </w:r>
    </w:p>
    <w:p w14:paraId="49C2C33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支持读取当前复习空间资料。</w:t>
      </w:r>
    </w:p>
    <w:p w14:paraId="17C9205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支持基于知识图谱回答问题。</w:t>
      </w:r>
    </w:p>
    <w:p w14:paraId="15B8C92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支持搜索相关题目。</w:t>
      </w:r>
    </w:p>
    <w:p w14:paraId="10EDE33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支持生成今日复习计划。</w:t>
      </w:r>
    </w:p>
    <w:p w14:paraId="2251DE3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支持解释推荐理由。</w:t>
      </w:r>
    </w:p>
    <w:p w14:paraId="27CDE88F">
      <w:pPr>
        <w:pStyle w:val="5"/>
        <w:keepNext/>
        <w:spacing w:before="160" w:after="80"/>
      </w:pPr>
      <w:r>
        <w:t>快捷能力</w:t>
      </w:r>
    </w:p>
    <w:p w14:paraId="1123D18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“讲讲这个知识点”</w:t>
      </w:r>
    </w:p>
    <w:p w14:paraId="722B41C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“找相关题目”</w:t>
      </w:r>
    </w:p>
    <w:p w14:paraId="489B6D4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“生成复习计划”</w:t>
      </w:r>
    </w:p>
    <w:p w14:paraId="4384F1A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“帮我总结这份资料”</w:t>
      </w:r>
    </w:p>
    <w:p w14:paraId="0BBCD32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“我哪里最薄弱”</w:t>
      </w:r>
    </w:p>
    <w:p w14:paraId="78123C8A">
      <w:pPr>
        <w:pStyle w:val="4"/>
        <w:keepNext/>
        <w:spacing w:before="200" w:after="100"/>
      </w:pPr>
      <w:r>
        <w:t>8.9 学习诊断报告</w:t>
      </w:r>
    </w:p>
    <w:p w14:paraId="1F88F1C5">
      <w:pPr>
        <w:pStyle w:val="5"/>
        <w:keepNext/>
        <w:spacing w:before="160" w:after="80"/>
      </w:pPr>
      <w:r>
        <w:t>功能目标</w:t>
      </w:r>
    </w:p>
    <w:p w14:paraId="71CC3593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用户完成一轮测评或冲刺后，AI 生成学习诊断报告。</w:t>
      </w:r>
    </w:p>
    <w:p w14:paraId="799B2B56">
      <w:pPr>
        <w:pStyle w:val="5"/>
        <w:keepNext/>
        <w:spacing w:before="160" w:after="80"/>
      </w:pPr>
      <w:r>
        <w:t>报告内容</w:t>
      </w:r>
    </w:p>
    <w:p w14:paraId="7176CB9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本轮答题正确率</w:t>
      </w:r>
    </w:p>
    <w:p w14:paraId="0746118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薄弱知识点</w:t>
      </w:r>
    </w:p>
    <w:p w14:paraId="2EF4F01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易错题型</w:t>
      </w:r>
    </w:p>
    <w:p w14:paraId="0390438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高频错因</w:t>
      </w:r>
    </w:p>
    <w:p w14:paraId="1ED0A35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掌握度变化</w:t>
      </w:r>
    </w:p>
    <w:p w14:paraId="5D8EC97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下一步复习建议</w:t>
      </w:r>
    </w:p>
    <w:p w14:paraId="776B5F8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推荐练习题包</w:t>
      </w:r>
    </w:p>
    <w:p w14:paraId="32ED6EB6">
      <w:pPr>
        <w:pStyle w:val="5"/>
        <w:keepNext/>
        <w:spacing w:before="160" w:after="80"/>
      </w:pPr>
      <w:r>
        <w:t>示例输出</w:t>
      </w:r>
    </w:p>
    <w:p w14:paraId="60DF318E">
      <w:pPr>
        <w:spacing w:after="120" w:line="300" w:lineRule="auto"/>
      </w:pPr>
      <w:r>
        <w:rPr>
          <w:rFonts w:ascii="微软雅黑" w:hAnsi="微软雅黑" w:eastAsia="微软雅黑"/>
          <w:sz w:val="21"/>
        </w:rPr>
        <w:t>“你在唯物论部分整体掌握较好，但在意识的起源、意识的能动作用相关题目上出现多次错误。建议先复习意识与物质关系，再完成 8 道相关多选题。”</w:t>
      </w:r>
    </w:p>
    <w:p w14:paraId="796EBEA7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九、核心用户流程</w:t>
      </w:r>
    </w:p>
    <w:p w14:paraId="70DF19A9">
      <w:pPr>
        <w:pStyle w:val="4"/>
        <w:keepNext/>
        <w:spacing w:before="200" w:after="100"/>
      </w:pPr>
      <w:r>
        <w:t>流程一：导入题库并入库</w:t>
      </w:r>
    </w:p>
    <w:p w14:paraId="3038F14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用户进入题库页。</w:t>
      </w:r>
    </w:p>
    <w:p w14:paraId="07B121FA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点击右上角“新增/导入”。</w:t>
      </w:r>
    </w:p>
    <w:p w14:paraId="70E5DEE4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选择“导入题库”。</w:t>
      </w:r>
    </w:p>
    <w:p w14:paraId="764394BD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上传 PDF / Word 题库文件。</w:t>
      </w:r>
    </w:p>
    <w:p w14:paraId="513C7B8C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解析题干、选项、答案、解析和知识点。</w:t>
      </w:r>
    </w:p>
    <w:p w14:paraId="448120E7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系统展示核对页面。</w:t>
      </w:r>
    </w:p>
    <w:p w14:paraId="4C6E3D2B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用户查看异常题和重复题。</w:t>
      </w:r>
    </w:p>
    <w:p w14:paraId="201CA4F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用户编辑错误题目。</w:t>
      </w:r>
    </w:p>
    <w:p w14:paraId="01CFAD3E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用户选择目标题库。</w:t>
      </w:r>
    </w:p>
    <w:p w14:paraId="6159F31D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用户确认入库。</w:t>
      </w:r>
    </w:p>
    <w:p w14:paraId="158558C3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系统进入导入成功页。</w:t>
      </w:r>
    </w:p>
    <w:p w14:paraId="39A90B5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该流程为 1.0 已有核心能力，2.0 必须保留。</w:t>
      </w:r>
    </w:p>
    <w:p w14:paraId="1694E422">
      <w:pPr>
        <w:pStyle w:val="4"/>
        <w:keepNext/>
        <w:spacing w:before="200" w:after="100"/>
      </w:pPr>
      <w:r>
        <w:t>流程二：导入复习资料并生成复习包</w:t>
      </w:r>
    </w:p>
    <w:p w14:paraId="6DB01752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用户进入复习空间。</w:t>
      </w:r>
    </w:p>
    <w:p w14:paraId="6024293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点击“导入复习资料”。</w:t>
      </w:r>
    </w:p>
    <w:p w14:paraId="7C7BA1B3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上传 PPT / PDF / Word / 图片资料。</w:t>
      </w:r>
    </w:p>
    <w:p w14:paraId="4DA5637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系统解析文本和图片内容。</w:t>
      </w:r>
    </w:p>
    <w:p w14:paraId="28002BA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判断资料类型、科目和章节范围。</w:t>
      </w:r>
    </w:p>
    <w:p w14:paraId="1C2B4773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页面展示 AI 识别结果。</w:t>
      </w:r>
    </w:p>
    <w:p w14:paraId="7C32E531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用户确认或修改科目和考试目标。</w:t>
      </w:r>
    </w:p>
    <w:p w14:paraId="3579CF9A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生成知识点目录和重点总结。</w:t>
      </w:r>
    </w:p>
    <w:p w14:paraId="0430EC4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生成练习题和复习计划。</w:t>
      </w:r>
    </w:p>
    <w:p w14:paraId="231F9A4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用户预览复习包。</w:t>
      </w:r>
    </w:p>
    <w:p w14:paraId="688A3FB4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用户确认保存到复习空间。</w:t>
      </w:r>
    </w:p>
    <w:p w14:paraId="7B380EE8">
      <w:pPr>
        <w:pStyle w:val="4"/>
        <w:keepNext/>
        <w:spacing w:before="200" w:after="100"/>
      </w:pPr>
      <w:r>
        <w:t>流程三：基于知识图谱复习</w:t>
      </w:r>
    </w:p>
    <w:p w14:paraId="56C33EC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用户进入某个复习空间。</w:t>
      </w:r>
    </w:p>
    <w:p w14:paraId="476ED849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点击“知识图谱”。</w:t>
      </w:r>
    </w:p>
    <w:p w14:paraId="661443E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系统展示章节和知识点节点。</w:t>
      </w:r>
    </w:p>
    <w:p w14:paraId="7E028BEA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用户点击某个知识点。</w:t>
      </w:r>
    </w:p>
    <w:p w14:paraId="0BECF67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页面展示知识点解释、资料来源和相关题目。</w:t>
      </w:r>
    </w:p>
    <w:p w14:paraId="7AA65EFB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用户开始练习该知识点题目。</w:t>
      </w:r>
    </w:p>
    <w:p w14:paraId="19CCAF10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答题结果回流更新节点掌握度。</w:t>
      </w:r>
    </w:p>
    <w:p w14:paraId="21AAA46C">
      <w:pPr>
        <w:pStyle w:val="4"/>
        <w:keepNext/>
        <w:spacing w:before="200" w:after="100"/>
      </w:pPr>
      <w:r>
        <w:t>流程四：智能搜索</w:t>
      </w:r>
    </w:p>
    <w:p w14:paraId="5A1FE071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用户在题库页、复习空间或 AI 助手页输入自然语言问题。</w:t>
      </w:r>
    </w:p>
    <w:p w14:paraId="50FB7BB6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系统召回相关题目、知识点、错题和资料片段。</w:t>
      </w:r>
    </w:p>
    <w:p w14:paraId="3782248A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AI 对结果排序和总结。</w:t>
      </w:r>
    </w:p>
    <w:p w14:paraId="2B73B4E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页面展示搜索结果。</w:t>
      </w:r>
    </w:p>
    <w:p w14:paraId="6281E7C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用户点击结果进入题目、知识点或资料片段。</w:t>
      </w:r>
    </w:p>
    <w:p w14:paraId="00A33B68">
      <w:pPr>
        <w:pStyle w:val="4"/>
        <w:keepNext/>
        <w:spacing w:before="200" w:after="100"/>
      </w:pPr>
      <w:r>
        <w:t>流程五：智能推荐</w:t>
      </w:r>
    </w:p>
    <w:p w14:paraId="331173E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系统根据用户答题记录计算掌握度。</w:t>
      </w:r>
    </w:p>
    <w:p w14:paraId="594C066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系统识别薄弱知识点和高频错题。</w:t>
      </w:r>
    </w:p>
    <w:p w14:paraId="09BCB28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系统结合考试时间生成推荐任务。</w:t>
      </w:r>
    </w:p>
    <w:p w14:paraId="792A130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首页展示“智能推荐”卡片。</w:t>
      </w:r>
    </w:p>
    <w:p w14:paraId="4FECA2F2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用户点击推荐进入专项复习。</w:t>
      </w:r>
    </w:p>
    <w:p w14:paraId="61C006C7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复习结果回流，更新下一轮推荐。</w:t>
      </w:r>
    </w:p>
    <w:p w14:paraId="0F0A7A27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十、AI 设计方案</w:t>
      </w:r>
    </w:p>
    <w:p w14:paraId="6FDC8D3E">
      <w:pPr>
        <w:pStyle w:val="4"/>
        <w:keepNext/>
        <w:spacing w:before="200" w:after="100"/>
      </w:pPr>
      <w:r>
        <w:t>10.1 整体 AI 架构</w:t>
      </w:r>
    </w:p>
    <w:p w14:paraId="083EF4C2">
      <w:pPr>
        <w:keepLines/>
        <w:spacing w:before="80" w:after="160"/>
        <w:ind w:left="216" w:right="216"/>
      </w:pPr>
      <w:r>
        <w:rPr>
          <w:rFonts w:ascii="Consolas" w:hAnsi="Consolas"/>
          <w:color w:val="374151"/>
          <w:sz w:val="18"/>
        </w:rPr>
        <w:t>资料上传</w:t>
      </w:r>
      <w:r>
        <w:br w:type="textWrapping"/>
      </w:r>
      <w:r>
        <w:rPr>
          <w:rFonts w:ascii="Consolas" w:hAnsi="Consolas"/>
          <w:color w:val="374151"/>
          <w:sz w:val="18"/>
        </w:rPr>
        <w:t>-&gt; 文档解析</w:t>
      </w:r>
      <w:r>
        <w:br w:type="textWrapping"/>
      </w:r>
      <w:r>
        <w:rPr>
          <w:rFonts w:ascii="Consolas" w:hAnsi="Consolas"/>
          <w:color w:val="374151"/>
          <w:sz w:val="18"/>
        </w:rPr>
        <w:t>-&gt; 文本清洗与分块</w:t>
      </w:r>
      <w:r>
        <w:br w:type="textWrapping"/>
      </w:r>
      <w:r>
        <w:rPr>
          <w:rFonts w:ascii="Consolas" w:hAnsi="Consolas"/>
          <w:color w:val="374151"/>
          <w:sz w:val="18"/>
        </w:rPr>
        <w:t>-&gt; 资料类型识别</w:t>
      </w:r>
      <w:r>
        <w:br w:type="textWrapping"/>
      </w:r>
      <w:r>
        <w:rPr>
          <w:rFonts w:ascii="Consolas" w:hAnsi="Consolas"/>
          <w:color w:val="374151"/>
          <w:sz w:val="18"/>
        </w:rPr>
        <w:t>-&gt; LLM 结构化抽取</w:t>
      </w:r>
      <w:r>
        <w:br w:type="textWrapping"/>
      </w:r>
      <w:r>
        <w:rPr>
          <w:rFonts w:ascii="Consolas" w:hAnsi="Consolas"/>
          <w:color w:val="374151"/>
          <w:sz w:val="18"/>
        </w:rPr>
        <w:t>-&gt; 规则校验与人工核对</w:t>
      </w:r>
      <w:r>
        <w:br w:type="textWrapping"/>
      </w:r>
      <w:r>
        <w:rPr>
          <w:rFonts w:ascii="Consolas" w:hAnsi="Consolas"/>
          <w:color w:val="374151"/>
          <w:sz w:val="18"/>
        </w:rPr>
        <w:t>-&gt; 题库 / 知识点 / 资料块入库</w:t>
      </w:r>
      <w:r>
        <w:br w:type="textWrapping"/>
      </w:r>
      <w:r>
        <w:rPr>
          <w:rFonts w:ascii="Consolas" w:hAnsi="Consolas"/>
          <w:color w:val="374151"/>
          <w:sz w:val="18"/>
        </w:rPr>
        <w:t>-&gt; 知识图谱构建</w:t>
      </w:r>
      <w:r>
        <w:br w:type="textWrapping"/>
      </w:r>
      <w:r>
        <w:rPr>
          <w:rFonts w:ascii="Consolas" w:hAnsi="Consolas"/>
          <w:color w:val="374151"/>
          <w:sz w:val="18"/>
        </w:rPr>
        <w:t>-&gt; 用户答题与学习行为记录</w:t>
      </w:r>
      <w:r>
        <w:br w:type="textWrapping"/>
      </w:r>
      <w:r>
        <w:rPr>
          <w:rFonts w:ascii="Consolas" w:hAnsi="Consolas"/>
          <w:color w:val="374151"/>
          <w:sz w:val="18"/>
        </w:rPr>
        <w:t>-&gt; RAG 搜索 / 智能推荐 / AI 助手答疑</w:t>
      </w:r>
      <w:r>
        <w:br w:type="textWrapping"/>
      </w:r>
      <w:r>
        <w:rPr>
          <w:rFonts w:ascii="Consolas" w:hAnsi="Consolas"/>
          <w:color w:val="374151"/>
          <w:sz w:val="18"/>
        </w:rPr>
        <w:t>-&gt; 诊断报告与复习计划更新</w:t>
      </w:r>
    </w:p>
    <w:p w14:paraId="4FBB3B84">
      <w:pPr>
        <w:pStyle w:val="4"/>
        <w:keepNext/>
        <w:spacing w:before="200" w:after="100"/>
      </w:pPr>
      <w:r>
        <w:t>10.2 LLM 结构化抽取</w:t>
      </w:r>
    </w:p>
    <w:p w14:paraId="730F93C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用于将非结构化资料转换为结构化数据。</w:t>
      </w:r>
    </w:p>
    <w:p w14:paraId="0A05C79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输入：</w:t>
      </w:r>
    </w:p>
    <w:p w14:paraId="5929A09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原文文本</w:t>
      </w:r>
    </w:p>
    <w:p w14:paraId="1F26CBE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文件页码</w:t>
      </w:r>
    </w:p>
    <w:p w14:paraId="06BABB1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上下文片段</w:t>
      </w:r>
    </w:p>
    <w:p w14:paraId="4812F75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用户选择的资料类型</w:t>
      </w:r>
    </w:p>
    <w:p w14:paraId="0C41AEC6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输出：</w:t>
      </w:r>
    </w:p>
    <w:p w14:paraId="24B399A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题目 JSON</w:t>
      </w:r>
    </w:p>
    <w:p w14:paraId="3B0A9FC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知识点 JSON</w:t>
      </w:r>
    </w:p>
    <w:p w14:paraId="5015E53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章节 JSON</w:t>
      </w:r>
    </w:p>
    <w:p w14:paraId="09F4D24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资料摘要 JSON</w:t>
      </w:r>
    </w:p>
    <w:p w14:paraId="22AE6152">
      <w:pPr>
        <w:pStyle w:val="4"/>
        <w:keepNext/>
        <w:spacing w:before="200" w:after="100"/>
      </w:pPr>
      <w:r>
        <w:t>10.3 Prompt 策略</w:t>
      </w:r>
    </w:p>
    <w:p w14:paraId="0A8DB51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资料类型识别 Prompt</w:t>
      </w:r>
    </w:p>
    <w:p w14:paraId="67E8FAA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判断文件是题库、课件、教材、笔记、复习提纲还是混合资料。</w:t>
      </w:r>
    </w:p>
    <w:p w14:paraId="7F5A1C12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题目抽取 Prompt</w:t>
      </w:r>
    </w:p>
    <w:p w14:paraId="709DA6A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保留现有选择题抽取逻辑，继续支持跨页合并、无题号识别和多选答案。</w:t>
      </w:r>
    </w:p>
    <w:p w14:paraId="14AA08ED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知识点抽取 Prompt</w:t>
      </w:r>
    </w:p>
    <w:p w14:paraId="5FD38B2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从资料中提取章节、概念、定义、易混点、重点内容。</w:t>
      </w:r>
    </w:p>
    <w:p w14:paraId="5011742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题目生成 Prompt</w:t>
      </w:r>
    </w:p>
    <w:p w14:paraId="6304125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根据知识点生成单选题、多选题和判断题。</w:t>
      </w:r>
    </w:p>
    <w:p w14:paraId="28C03306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诊断报告 Prompt</w:t>
      </w:r>
    </w:p>
    <w:p w14:paraId="5F85776A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根据答题记录、错题和掌握度生成复习建议。</w:t>
      </w:r>
    </w:p>
    <w:p w14:paraId="4DBDAAA1">
      <w:pPr>
        <w:pStyle w:val="4"/>
        <w:keepNext/>
        <w:spacing w:before="200" w:after="100"/>
      </w:pPr>
      <w:r>
        <w:t>10.4 RAG 设计</w:t>
      </w:r>
    </w:p>
    <w:p w14:paraId="46397A54">
      <w:pPr>
        <w:pStyle w:val="5"/>
        <w:keepNext/>
        <w:spacing w:before="160" w:after="80"/>
      </w:pPr>
      <w:r>
        <w:t>数据切片</w:t>
      </w:r>
    </w:p>
    <w:p w14:paraId="2538506A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每份资料按以下粒度切片：</w:t>
      </w:r>
    </w:p>
    <w:p w14:paraId="2F4D4F8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按页切片</w:t>
      </w:r>
    </w:p>
    <w:p w14:paraId="29141DC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按标题切片</w:t>
      </w:r>
    </w:p>
    <w:p w14:paraId="73EBB4C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按知识点切片</w:t>
      </w:r>
    </w:p>
    <w:p w14:paraId="311AC9F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按题目切片</w:t>
      </w:r>
    </w:p>
    <w:p w14:paraId="15B9E55B">
      <w:pPr>
        <w:pStyle w:val="5"/>
        <w:keepNext/>
        <w:spacing w:before="160" w:after="80"/>
      </w:pPr>
      <w:r>
        <w:t>检索字段</w:t>
      </w:r>
    </w:p>
    <w:p w14:paraId="6E683E3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stem</w:t>
      </w:r>
    </w:p>
    <w:p w14:paraId="25FACFC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options</w:t>
      </w:r>
    </w:p>
    <w:p w14:paraId="4ED6857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answer</w:t>
      </w:r>
    </w:p>
    <w:p w14:paraId="53B03C8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explanation</w:t>
      </w:r>
    </w:p>
    <w:p w14:paraId="398D02F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knowledgePoint</w:t>
      </w:r>
    </w:p>
    <w:p w14:paraId="140E56E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sourceText</w:t>
      </w:r>
    </w:p>
    <w:p w14:paraId="2CBE86A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summary</w:t>
      </w:r>
    </w:p>
    <w:p w14:paraId="4D6E187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subject</w:t>
      </w:r>
    </w:p>
    <w:p w14:paraId="4B66575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chapter</w:t>
      </w:r>
    </w:p>
    <w:p w14:paraId="4DD270C5">
      <w:pPr>
        <w:pStyle w:val="5"/>
        <w:keepNext/>
        <w:spacing w:before="160" w:after="80"/>
      </w:pPr>
      <w:r>
        <w:t>返回结果</w:t>
      </w:r>
    </w:p>
    <w:p w14:paraId="4DE5485E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每个搜索结果需要包含：</w:t>
      </w:r>
    </w:p>
    <w:p w14:paraId="2A97825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标题</w:t>
      </w:r>
    </w:p>
    <w:p w14:paraId="783969A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内容摘要</w:t>
      </w:r>
    </w:p>
    <w:p w14:paraId="1039AAB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来源文件</w:t>
      </w:r>
    </w:p>
    <w:p w14:paraId="7D7664B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来源页码</w:t>
      </w:r>
    </w:p>
    <w:p w14:paraId="73EE236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相关知识点</w:t>
      </w:r>
    </w:p>
    <w:p w14:paraId="3798E87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相关题目</w:t>
      </w:r>
    </w:p>
    <w:p w14:paraId="0181192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解释为什么相关</w:t>
      </w:r>
    </w:p>
    <w:p w14:paraId="7C656AC0">
      <w:pPr>
        <w:pStyle w:val="4"/>
        <w:keepNext/>
        <w:spacing w:before="200" w:after="100"/>
      </w:pPr>
      <w:r>
        <w:t>10.5 知识图谱生成</w:t>
      </w:r>
    </w:p>
    <w:p w14:paraId="1319763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AI 从资料中提取节点和关系，系统进行规则校验。</w:t>
      </w:r>
    </w:p>
    <w:p w14:paraId="50C866DA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节点类型：</w:t>
      </w:r>
    </w:p>
    <w:p w14:paraId="0E20BFA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subject</w:t>
      </w:r>
    </w:p>
    <w:p w14:paraId="42A4B11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chapter</w:t>
      </w:r>
    </w:p>
    <w:p w14:paraId="6E7E4FD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concept</w:t>
      </w:r>
    </w:p>
    <w:p w14:paraId="1A734B7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question</w:t>
      </w:r>
    </w:p>
    <w:p w14:paraId="1CF4354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material</w:t>
      </w:r>
    </w:p>
    <w:p w14:paraId="114B8F9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关系类型：</w:t>
      </w:r>
    </w:p>
    <w:p w14:paraId="0D31FE9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包含</w:t>
      </w:r>
    </w:p>
    <w:p w14:paraId="39BFC20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前置</w:t>
      </w:r>
    </w:p>
    <w:p w14:paraId="28E20BF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相关</w:t>
      </w:r>
    </w:p>
    <w:p w14:paraId="262047A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易混</w:t>
      </w:r>
    </w:p>
    <w:p w14:paraId="1BE3B2D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考察</w:t>
      </w:r>
    </w:p>
    <w:p w14:paraId="646B6A9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来源于</w:t>
      </w:r>
    </w:p>
    <w:p w14:paraId="34D4F82B">
      <w:pPr>
        <w:pStyle w:val="4"/>
        <w:keepNext/>
        <w:spacing w:before="200" w:after="100"/>
      </w:pPr>
      <w:r>
        <w:t>10.6 推荐算法</w:t>
      </w:r>
    </w:p>
    <w:p w14:paraId="0F4A118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第一版采用规则 + AI 解释：</w:t>
      </w:r>
    </w:p>
    <w:p w14:paraId="361F4606">
      <w:pPr>
        <w:keepLines/>
        <w:spacing w:before="80" w:after="160"/>
        <w:ind w:left="216" w:right="216"/>
      </w:pPr>
      <w:r>
        <w:rPr>
          <w:rFonts w:ascii="Consolas" w:hAnsi="Consolas"/>
          <w:color w:val="374151"/>
          <w:sz w:val="18"/>
        </w:rPr>
        <w:t>候选内容生成：错题、薄弱知识点、未学习知识点、近期资料</w:t>
      </w:r>
      <w:r>
        <w:br w:type="textWrapping"/>
      </w:r>
      <w:r>
        <w:rPr>
          <w:rFonts w:ascii="Consolas" w:hAnsi="Consolas"/>
          <w:color w:val="374151"/>
          <w:sz w:val="18"/>
        </w:rPr>
        <w:t>-&gt; 规则排序：错题次数、掌握率、最近学习时间、考试倒计时</w:t>
      </w:r>
      <w:r>
        <w:br w:type="textWrapping"/>
      </w:r>
      <w:r>
        <w:rPr>
          <w:rFonts w:ascii="Consolas" w:hAnsi="Consolas"/>
          <w:color w:val="374151"/>
          <w:sz w:val="18"/>
        </w:rPr>
        <w:t>-&gt; AI 生成推荐理由</w:t>
      </w:r>
      <w:r>
        <w:br w:type="textWrapping"/>
      </w:r>
      <w:r>
        <w:rPr>
          <w:rFonts w:ascii="Consolas" w:hAnsi="Consolas"/>
          <w:color w:val="374151"/>
          <w:sz w:val="18"/>
        </w:rPr>
        <w:t>-&gt; 首页展示推荐卡片</w:t>
      </w:r>
    </w:p>
    <w:p w14:paraId="0AC7001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后续可升级为 embedding 相似题推荐和学习路径优化。</w:t>
      </w:r>
    </w:p>
    <w:p w14:paraId="65BD09E3">
      <w:pPr>
        <w:pStyle w:val="4"/>
        <w:keepNext/>
        <w:spacing w:before="200" w:after="100"/>
      </w:pPr>
      <w:r>
        <w:t>10.7 AI 质量控制</w:t>
      </w:r>
    </w:p>
    <w:p w14:paraId="7A6A16B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为避免 AI 幻觉，需要保留并扩展质量控制机制：</w:t>
      </w:r>
    </w:p>
    <w:p w14:paraId="1B020C2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JSON Schema 校验</w:t>
      </w:r>
    </w:p>
    <w:p w14:paraId="4204853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题目完整性校验</w:t>
      </w:r>
    </w:p>
    <w:p w14:paraId="395ECDC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答案合法性校验</w:t>
      </w:r>
    </w:p>
    <w:p w14:paraId="288782F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选项数量校验</w:t>
      </w:r>
    </w:p>
    <w:p w14:paraId="4655CD0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重复题检测</w:t>
      </w:r>
    </w:p>
    <w:p w14:paraId="56DBE58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资料类型置信度</w:t>
      </w:r>
    </w:p>
    <w:p w14:paraId="100B750C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用户人工确认</w:t>
      </w:r>
    </w:p>
    <w:p w14:paraId="2D73CE3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失败重试</w:t>
      </w:r>
    </w:p>
    <w:p w14:paraId="3E64799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分批解析</w:t>
      </w:r>
    </w:p>
    <w:p w14:paraId="7AB781A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解析日志记录</w:t>
      </w:r>
    </w:p>
    <w:p w14:paraId="395DA060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十一、核心指标</w:t>
      </w:r>
    </w:p>
    <w:p w14:paraId="1575D756">
      <w:pPr>
        <w:pStyle w:val="4"/>
        <w:keepNext/>
        <w:spacing w:before="200" w:after="100"/>
      </w:pPr>
      <w:r>
        <w:t>导入指标</w:t>
      </w:r>
    </w:p>
    <w:p w14:paraId="536066E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资料解析成功率</w:t>
      </w:r>
    </w:p>
    <w:p w14:paraId="5024D8E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题库解析准确率</w:t>
      </w:r>
    </w:p>
    <w:p w14:paraId="72E9926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异常题占比</w:t>
      </w:r>
    </w:p>
    <w:p w14:paraId="52CCD21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用户手动修正率</w:t>
      </w:r>
    </w:p>
    <w:p w14:paraId="285B34A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复习包生成成功率</w:t>
      </w:r>
    </w:p>
    <w:p w14:paraId="5122D330">
      <w:pPr>
        <w:pStyle w:val="4"/>
        <w:keepNext/>
        <w:spacing w:before="200" w:after="100"/>
      </w:pPr>
      <w:r>
        <w:t>学习指标</w:t>
      </w:r>
    </w:p>
    <w:p w14:paraId="6E8A325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用户完成测评次数</w:t>
      </w:r>
    </w:p>
    <w:p w14:paraId="7510EB5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错题复习完成率</w:t>
      </w:r>
    </w:p>
    <w:p w14:paraId="49A569F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知识点掌握率提升</w:t>
      </w:r>
    </w:p>
    <w:p w14:paraId="0A0D10D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推荐任务点击率</w:t>
      </w:r>
    </w:p>
    <w:p w14:paraId="78FAC1E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推荐任务完成率</w:t>
      </w:r>
    </w:p>
    <w:p w14:paraId="02697258">
      <w:pPr>
        <w:pStyle w:val="4"/>
        <w:keepNext/>
        <w:spacing w:before="200" w:after="100"/>
      </w:pPr>
      <w:r>
        <w:t>AI 指标</w:t>
      </w:r>
    </w:p>
    <w:p w14:paraId="683DA05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智能搜索命中率</w:t>
      </w:r>
    </w:p>
    <w:p w14:paraId="7F55C64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回答满意度</w:t>
      </w:r>
    </w:p>
    <w:p w14:paraId="100704D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知识点识别准确率</w:t>
      </w:r>
    </w:p>
    <w:p w14:paraId="44CBDFE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题目生成可用率</w:t>
      </w:r>
    </w:p>
    <w:p w14:paraId="434E5F6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推荐理由采纳率</w:t>
      </w:r>
    </w:p>
    <w:p w14:paraId="471834D4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十二、MVP 版本建议</w:t>
      </w:r>
    </w:p>
    <w:p w14:paraId="748F522A">
      <w:pPr>
        <w:pStyle w:val="4"/>
        <w:keepNext/>
        <w:spacing w:before="200" w:after="100"/>
      </w:pPr>
      <w:r>
        <w:t>MVP 2.0 第一阶段：资料解析</w:t>
      </w:r>
    </w:p>
    <w:p w14:paraId="72F7312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目标：让产品支持“复习资料”而不只是“题库”。</w:t>
      </w:r>
    </w:p>
    <w:p w14:paraId="0966F86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需要完成：</w:t>
      </w:r>
    </w:p>
    <w:p w14:paraId="6CFF7CD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新增导入类型选择：导入题库 / 导入复习资料。</w:t>
      </w:r>
    </w:p>
    <w:p w14:paraId="0AE475D2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复习资料上传。</w:t>
      </w:r>
    </w:p>
    <w:p w14:paraId="702E40A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识别资料类型、科目、章节、知识点。</w:t>
      </w:r>
    </w:p>
    <w:p w14:paraId="241923F5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展示识别结果。</w:t>
      </w:r>
    </w:p>
    <w:p w14:paraId="2D844CF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用户确认保存到复习空间。</w:t>
      </w:r>
    </w:p>
    <w:p w14:paraId="082AF728">
      <w:pPr>
        <w:pStyle w:val="4"/>
        <w:keepNext/>
        <w:spacing w:before="200" w:after="100"/>
      </w:pPr>
      <w:r>
        <w:t>MVP 2.0 第二阶段：复习包生成</w:t>
      </w:r>
    </w:p>
    <w:p w14:paraId="269162EA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目标：资料上传后能生成可复习内容。</w:t>
      </w:r>
    </w:p>
    <w:p w14:paraId="6F62103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需要完成：</w:t>
      </w:r>
    </w:p>
    <w:p w14:paraId="6AFC25CA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生成知识点目录。</w:t>
      </w:r>
    </w:p>
    <w:p w14:paraId="380397A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生成重点总结。</w:t>
      </w:r>
    </w:p>
    <w:p w14:paraId="0E465F3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生成选择题题库。</w:t>
      </w:r>
    </w:p>
    <w:p w14:paraId="22B0F77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生成 3 天 / 7 天复习计划。</w:t>
      </w:r>
    </w:p>
    <w:p w14:paraId="7B96364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用户确认保存。</w:t>
      </w:r>
    </w:p>
    <w:p w14:paraId="4D2BC2FA">
      <w:pPr>
        <w:pStyle w:val="4"/>
        <w:keepNext/>
        <w:spacing w:before="200" w:after="100"/>
      </w:pPr>
      <w:r>
        <w:t>MVP 2.0 第三阶段：智能搜索</w:t>
      </w:r>
    </w:p>
    <w:p w14:paraId="773A3065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目标：用户可以自然语言搜索题目和知识点。</w:t>
      </w:r>
    </w:p>
    <w:p w14:paraId="667709A3">
      <w:pPr>
        <w:spacing w:after="120" w:line="300" w:lineRule="auto"/>
      </w:pPr>
      <w:r>
        <w:rPr>
          <w:rFonts w:ascii="微软雅黑" w:hAnsi="微软雅黑" w:eastAsia="微软雅黑"/>
          <w:sz w:val="21"/>
        </w:rPr>
        <w:t>需要完成：</w:t>
      </w:r>
    </w:p>
    <w:p w14:paraId="37DA408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为题目和资料块建立 searchText。</w:t>
      </w:r>
    </w:p>
    <w:p w14:paraId="5F2A4C2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本地关键词召回。</w:t>
      </w:r>
    </w:p>
    <w:p w14:paraId="75E96D9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AI 重排和总结。</w:t>
      </w:r>
    </w:p>
    <w:p w14:paraId="17AA7BA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搜索结果跳转到题目或知识点。</w:t>
      </w:r>
    </w:p>
    <w:p w14:paraId="3D0EF605">
      <w:pPr>
        <w:pStyle w:val="4"/>
        <w:keepNext/>
        <w:spacing w:before="200" w:after="100"/>
      </w:pPr>
      <w:r>
        <w:t>MVP 2.0 第四阶段：智能推荐</w:t>
      </w:r>
    </w:p>
    <w:p w14:paraId="4ACC620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目标：首页出现真正个性化推荐。</w:t>
      </w:r>
    </w:p>
    <w:p w14:paraId="13F26D2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需要完成：</w:t>
      </w:r>
    </w:p>
    <w:p w14:paraId="5528551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计算知识点掌握度。</w:t>
      </w:r>
    </w:p>
    <w:p w14:paraId="63D7FD66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统计错题和题型错误率。</w:t>
      </w:r>
    </w:p>
    <w:p w14:paraId="42606137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生成推荐卡片。</w:t>
      </w:r>
    </w:p>
    <w:p w14:paraId="7F6C8FA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点击推荐进入专项练习。</w:t>
      </w:r>
    </w:p>
    <w:p w14:paraId="119DDD2B">
      <w:pPr>
        <w:pStyle w:val="4"/>
        <w:keepNext/>
        <w:spacing w:before="200" w:after="100"/>
      </w:pPr>
      <w:r>
        <w:t>MVP 2.0 第五阶段：知识图谱</w:t>
      </w:r>
    </w:p>
    <w:p w14:paraId="364F605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目标：可视化展示知识结构和掌握状态。</w:t>
      </w:r>
    </w:p>
    <w:p w14:paraId="10091B7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需要完成：</w:t>
      </w:r>
    </w:p>
    <w:p w14:paraId="7B0CAC1B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生成轻量 JSON 图谱。</w:t>
      </w:r>
    </w:p>
    <w:p w14:paraId="0381557D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展示章节和知识点节点。</w:t>
      </w:r>
    </w:p>
    <w:p w14:paraId="20830738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知识点绑定题目。</w:t>
      </w:r>
    </w:p>
    <w:p w14:paraId="3A08B4B0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根据答题结果更新节点颜色。</w:t>
      </w:r>
    </w:p>
    <w:p w14:paraId="66CBE3D5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十三、核心交互流程图</w:t>
      </w:r>
    </w:p>
    <w:p w14:paraId="0F18BAF4">
      <w:pPr>
        <w:keepLines/>
        <w:spacing w:before="80" w:after="160"/>
        <w:ind w:left="216" w:right="216"/>
      </w:pPr>
      <w:r>
        <w:rPr>
          <w:rFonts w:ascii="Consolas" w:hAnsi="Consolas"/>
          <w:color w:val="374151"/>
          <w:sz w:val="18"/>
        </w:rPr>
        <w:t>创建复习空间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导入题库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     |-- AI 识别题目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     |-- 核对异常题 / 重复题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     |-- 选择题库入库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导入复习资料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      |-- AI 识别资料类型和科目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      |-- 提取章节和知识点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      |-- 生成复习包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      |-- 构建知识图谱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      |-- 生成练习题</w:t>
      </w:r>
      <w:r>
        <w:br w:type="textWrapping"/>
      </w:r>
      <w:r>
        <w:br w:type="textWrapping"/>
      </w:r>
      <w:r>
        <w:rPr>
          <w:rFonts w:ascii="Consolas" w:hAnsi="Consolas"/>
          <w:color w:val="374151"/>
          <w:sz w:val="18"/>
        </w:rPr>
        <w:t>学习阶段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快速测评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错题本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冲刺模式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AI 伴学答疑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智能搜索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智能推荐</w:t>
      </w:r>
      <w:r>
        <w:br w:type="textWrapping"/>
      </w:r>
      <w:r>
        <w:br w:type="textWrapping"/>
      </w:r>
      <w:r>
        <w:rPr>
          <w:rFonts w:ascii="Consolas" w:hAnsi="Consolas"/>
          <w:color w:val="374151"/>
          <w:sz w:val="18"/>
        </w:rPr>
        <w:t>数据回流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更新掌握度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更新知识图谱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更新推荐路径</w:t>
      </w:r>
      <w:r>
        <w:br w:type="textWrapping"/>
      </w:r>
      <w:r>
        <w:rPr>
          <w:rFonts w:ascii="Consolas" w:hAnsi="Consolas"/>
          <w:color w:val="374151"/>
          <w:sz w:val="18"/>
        </w:rPr>
        <w:t xml:space="preserve">  |-- 生成诊断报告</w:t>
      </w:r>
    </w:p>
    <w:p w14:paraId="1C93F0C5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十四、原型图展示区域</w:t>
      </w:r>
    </w:p>
    <w:p w14:paraId="7D658D5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2.0 版本建议补充以下页面原型：</w:t>
      </w:r>
    </w:p>
    <w:p w14:paraId="1BFA6CC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复习空间首页</w:t>
      </w:r>
    </w:p>
    <w:p w14:paraId="2EE7465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展示科目、资料、题目、掌握率、推荐任务。</w:t>
      </w:r>
    </w:p>
    <w:p w14:paraId="67FE775E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导入类型选择页</w:t>
      </w:r>
    </w:p>
    <w:p w14:paraId="6A289098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用户选择导入题库或导入复习资料。</w:t>
      </w:r>
    </w:p>
    <w:p w14:paraId="226DD8DE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资料识别确认页</w:t>
      </w:r>
    </w:p>
    <w:p w14:paraId="019DE9E6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展示 AI 识别到的科目、资料类型、章节和重点。</w:t>
      </w:r>
    </w:p>
    <w:p w14:paraId="700E8B45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复习包预览页</w:t>
      </w:r>
    </w:p>
    <w:p w14:paraId="2A3CBA2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展示知识点目录、生成题库、复习计划。</w:t>
      </w:r>
    </w:p>
    <w:p w14:paraId="0033C178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知识图谱页</w:t>
      </w:r>
    </w:p>
    <w:p w14:paraId="50C981E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展示章节、知识点、掌握度和相关题目。</w:t>
      </w:r>
    </w:p>
    <w:p w14:paraId="56ADAE1F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智能搜索页</w:t>
      </w:r>
    </w:p>
    <w:p w14:paraId="68A2B34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支持自然语言搜索题库、知识点、错题和资料。</w:t>
      </w:r>
    </w:p>
    <w:p w14:paraId="3545C93E">
      <w:pPr>
        <w:pStyle w:val="14"/>
        <w:spacing w:after="120" w:line="300" w:lineRule="auto"/>
      </w:pPr>
      <w:r>
        <w:rPr>
          <w:rFonts w:ascii="微软雅黑" w:hAnsi="微软雅黑" w:eastAsia="微软雅黑"/>
        </w:rPr>
        <w:t>智能推荐页</w:t>
      </w:r>
    </w:p>
    <w:p w14:paraId="3B1706B9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展示今日任务、薄弱点复习、错题再练、相似题推荐。</w:t>
      </w:r>
    </w:p>
    <w:p w14:paraId="4EDFD6BD">
      <w:pPr>
        <w:pStyle w:val="3"/>
        <w:spacing w:before="320" w:after="140"/>
        <w:rPr>
          <w:rFonts w:ascii="Arial" w:hAnsi="Arial" w:eastAsia="微软雅黑"/>
          <w:b/>
          <w:color w:val="245BDB"/>
          <w:sz w:val="30"/>
        </w:rPr>
      </w:pPr>
      <w:r>
        <w:rPr>
          <w:rFonts w:ascii="Arial" w:hAnsi="Arial" w:eastAsia="微软雅黑"/>
          <w:b/>
          <w:color w:val="245BDB"/>
          <w:sz w:val="30"/>
        </w:rPr>
        <w:t>十五、附录</w:t>
      </w:r>
    </w:p>
    <w:p w14:paraId="6520C3F8">
      <w:pPr>
        <w:pStyle w:val="4"/>
        <w:keepNext/>
        <w:spacing w:before="200" w:after="100"/>
      </w:pPr>
      <w:r>
        <w:t>产品一句话定义</w:t>
      </w:r>
    </w:p>
    <w:p w14:paraId="2B7D66E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ExamPilot AI 2.0 是一款面向大学生应试复习场景的 AI 学习系统，能够将题库、课件、教材笔记和复习资料自动转化为知识图谱、复习计划和个性化练习路径。</w:t>
      </w:r>
    </w:p>
    <w:p w14:paraId="3D2F7CAA">
      <w:pPr>
        <w:pStyle w:val="4"/>
        <w:keepNext/>
        <w:spacing w:before="200" w:after="100"/>
      </w:pPr>
      <w:r>
        <w:t>作品集亮点</w:t>
      </w:r>
    </w:p>
    <w:p w14:paraId="198046F9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从刷题工具升级为 AI 应试复习系统，产品定位更完整。</w:t>
      </w:r>
    </w:p>
    <w:p w14:paraId="68F88C2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保留题库文件识别入库能力，并扩展到复习资料解析。</w:t>
      </w:r>
    </w:p>
    <w:p w14:paraId="7F230EDE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使用 LLM 完成资料类型识别、知识点抽取、题库生成和学习诊断。</w:t>
      </w:r>
    </w:p>
    <w:p w14:paraId="124D6333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规划 RAG 智能搜索，支持自然语言检索题目、错题和资料内容。</w:t>
      </w:r>
    </w:p>
    <w:p w14:paraId="58DE1E41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构建轻量知识图谱，将章节、知识点、题目和错题记录关联。</w:t>
      </w:r>
    </w:p>
    <w:p w14:paraId="739077DF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使用规则推荐 + AI 解释，生成个性化复习路径。</w:t>
      </w:r>
    </w:p>
    <w:p w14:paraId="0F78BFC4">
      <w:pPr>
        <w:pStyle w:val="16"/>
        <w:spacing w:after="120" w:line="300" w:lineRule="auto"/>
      </w:pPr>
      <w:r>
        <w:rPr>
          <w:rFonts w:ascii="微软雅黑" w:hAnsi="微软雅黑" w:eastAsia="微软雅黑"/>
        </w:rPr>
        <w:t>保留人工核对机制，体现 AI 产品中的质量控制和 Human-in-the-loop 设计。</w:t>
      </w:r>
    </w:p>
    <w:p w14:paraId="78604C14">
      <w:pPr>
        <w:pStyle w:val="4"/>
        <w:keepNext/>
        <w:spacing w:before="200" w:after="100"/>
      </w:pPr>
      <w:r>
        <w:t>简历表达建议</w:t>
      </w:r>
    </w:p>
    <w:p w14:paraId="0C6F817E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可在简历中描述为：</w:t>
      </w:r>
    </w:p>
    <w:p w14:paraId="5306384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“设计并开发 ExamPilot AI，一款面向大学生应试复习场景的 AI 学习系统。项目基于 LLM 实现 PDF/Word/PPT 复习资料解析、题库结构化抽取、答案与解析生成；设计异常题检测、重复题识别和人工校对机制保障题库质量；规划 RAG 智能搜索与知识图谱能力，将题目、知识点和用户错题记录关联，实现上下文感知答疑、薄弱点诊断和个性化复习推荐。”</w:t>
      </w:r>
    </w:p>
    <w:sectPr>
      <w:headerReference r:id="rId5" w:type="default"/>
      <w:footerReference r:id="rId6" w:type="default"/>
      <w:pgSz w:w="12240" w:h="15840"/>
      <w:pgMar w:top="1224" w:right="1224" w:bottom="1224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CBCDF">
    <w:pPr>
      <w:pStyle w:val="24"/>
      <w:jc w:val="center"/>
    </w:pPr>
    <w:r>
      <w:rPr>
        <w:rFonts w:ascii="微软雅黑" w:hAnsi="微软雅黑" w:eastAsia="微软雅黑"/>
        <w:color w:val="6B7280"/>
        <w:sz w:val="18"/>
      </w:rPr>
      <w:t>ExamPilot AI PRD 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57B71">
    <w:pPr>
      <w:pStyle w:val="25"/>
    </w:pPr>
    <w:r>
      <w:rPr>
        <w:rFonts w:ascii="Arial" w:hAnsi="Arial" w:eastAsia="微软雅黑"/>
        <w:b w:val="0"/>
        <w:color w:val="646A73"/>
        <w:sz w:val="17"/>
      </w:rPr>
      <w:t>产品需求文档 | ExamPilot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3261DE"/>
    <w:rsid w:val="71B8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1182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7415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20" w:line="283" w:lineRule="auto"/>
      <w:contextualSpacing/>
    </w:pPr>
    <w:rPr>
      <w:rFonts w:ascii="微软雅黑" w:hAnsi="微软雅黑" w:eastAsia="微软雅黑"/>
      <w:color w:val="1F2937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20" w:line="283" w:lineRule="auto"/>
      <w:contextualSpacing/>
    </w:pPr>
    <w:rPr>
      <w:rFonts w:ascii="微软雅黑" w:hAnsi="微软雅黑" w:eastAsia="微软雅黑"/>
      <w:color w:val="1F2937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283" w:lineRule="auto"/>
    </w:pPr>
    <w:rPr>
      <w:rFonts w:ascii="Arial" w:hAnsi="Arial" w:eastAsia="微软雅黑"/>
      <w:color w:val="1F2329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2674</Words>
  <Characters>2962</Characters>
  <Lines>0</Lines>
  <Paragraphs>0</Paragraphs>
  <TotalTime>5</TotalTime>
  <ScaleCrop>false</ScaleCrop>
  <LinksUpToDate>false</LinksUpToDate>
  <CharactersWithSpaces>3118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cp:lastModifiedBy/>
  <dcterms:modified xsi:type="dcterms:W3CDTF">2026-07-18T17:32:13Z</dcterms:modified>
  <dc:subject>AI ????????????</dc:subject>
  <dc:title>ExamPilot AI PRD 2.0</dc:title>
  <cp:revision>1</cp:revision>
</cp:coreProperties>
</file>